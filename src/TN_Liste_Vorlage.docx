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5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7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9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1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12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13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14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15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16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17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18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19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2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21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22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23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24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25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26.xml" ContentType="application/vnd.openxmlformats-officedocument.wordprocessingml.foot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27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2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7CC7D" w14:textId="77777777" w:rsidR="004B2E05" w:rsidRPr="00055533" w:rsidRDefault="004B2E05" w:rsidP="00450FCC">
      <w:pPr>
        <w:pStyle w:val="Titel"/>
        <w:ind w:right="-363"/>
        <w:rPr>
          <w:rFonts w:cstheme="majorHAnsi"/>
          <w:b/>
          <w:sz w:val="20"/>
          <w:szCs w:val="20"/>
        </w:rPr>
      </w:pPr>
      <w:r>
        <w:rPr>
          <w:rFonts w:cstheme="majorHAnsi"/>
          <w:b/>
          <w:sz w:val="20"/>
          <w:szCs w:val="20"/>
        </w:rPr>
        <w:t>Weiter- und Fortbildungen – {{TITEL}}</w:t>
      </w:r>
    </w:p>
    <w:p w14:paraId="5BACAFAD" w14:textId="77777777" w:rsidR="004B2E05" w:rsidRPr="00055533" w:rsidRDefault="004B2E05" w:rsidP="00277FE3">
      <w:pPr>
        <w:pStyle w:val="Titel"/>
        <w:ind w:right="-363"/>
        <w:rPr>
          <w:rFonts w:cstheme="majorHAnsi"/>
          <w:b/>
          <w:sz w:val="20"/>
          <w:szCs w:val="20"/>
        </w:rPr>
      </w:pPr>
      <w:r>
        <w:rPr>
          <w:rFonts w:cstheme="majorHAnsi"/>
          <w:b/>
          <w:sz w:val="20"/>
          <w:szCs w:val="20"/>
        </w:rPr>
        <w:t>Teilnehmerinnen und Teilnehmer</w:t>
        <w:br/>
      </w:r>
    </w:p>
    <w:p w14:paraId="0ADC58A4" w14:textId="77777777" w:rsidR="004B2E05" w:rsidRPr="00D12F2E" w:rsidRDefault="004B2E05" w:rsidP="002757B8">
      <w:pPr>
        <w:pStyle w:val="Titel"/>
        <w:tabs>
          <w:tab w:val="left" w:pos="1134"/>
        </w:tabs>
        <w:spacing w:before="120" w:line="360" w:lineRule="auto"/>
        <w:ind w:left="1134" w:right="-363" w:hanging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Thema</w:t>
        <w:tab/>
      </w:r>
      <w:r>
        <w:rPr>
          <w:rFonts w:ascii="Arial" w:hAnsi="Arial" w:cs="Arial"/>
          <w:noProof/>
          <w:sz w:val="20"/>
          <w:szCs w:val="20"/>
        </w:rPr>
        <w:t>{{THEMA}}</w:t>
      </w:r>
      <w:r>
        <w:rPr>
          <w:rFonts w:ascii="Arial" w:hAnsi="Arial" w:cs="Arial"/>
          <w:sz w:val="20"/>
          <w:szCs w:val="20"/>
        </w:rPr>
        <w:t xml:space="preserve"> (</w:t>
      </w:r>
      <w:r>
        <w:rPr>
          <w:rFonts w:cs="Arial"/>
          <w:b/>
          <w:bCs/>
          <w:noProof/>
          <w:color w:val="00B050"/>
          <w:sz w:val="20"/>
          <w:szCs w:val="20"/>
        </w:rPr>
        <w:t>{{DAUER}}</w:t>
      </w:r>
      <w:r>
        <w:rPr>
          <w:rFonts w:ascii="Arial" w:hAnsi="Arial" w:cs="Arial"/>
          <w:b/>
          <w:bCs/>
          <w:color w:val="00B050"/>
          <w:sz w:val="20"/>
          <w:szCs w:val="20"/>
        </w:rPr>
        <w:t xml:space="preserve"> Min.</w:t>
      </w:r>
      <w:r>
        <w:rPr>
          <w:rFonts w:ascii="Arial" w:hAnsi="Arial" w:cs="Arial"/>
          <w:sz w:val="20"/>
          <w:szCs w:val="20"/>
        </w:rPr>
        <w:t>)</w:t>
      </w:r>
    </w:p>
    <w:p w14:paraId="4241486C" w14:textId="77777777" w:rsidR="004B2E05" w:rsidRPr="00D12F2E" w:rsidRDefault="004B2E05" w:rsidP="0047513B">
      <w:pPr>
        <w:pStyle w:val="Titel"/>
        <w:tabs>
          <w:tab w:val="left" w:pos="1134"/>
        </w:tabs>
        <w:spacing w:before="120" w:line="360" w:lineRule="auto"/>
        <w:ind w:left="1134" w:right="-363" w:hanging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Referent</w:t>
        <w:tab/>
      </w:r>
      <w:r>
        <w:rPr>
          <w:rFonts w:ascii="Arial" w:hAnsi="Arial" w:cs="Arial"/>
          <w:noProof/>
          <w:sz w:val="20"/>
          <w:szCs w:val="20"/>
        </w:rPr>
        <w:t>{{REFERENT}}</w:t>
      </w:r>
    </w:p>
    <w:p w14:paraId="5D841D97" w14:textId="77777777" w:rsidR="004B2E05" w:rsidRPr="00D12F2E" w:rsidRDefault="004B2E05" w:rsidP="006A3E51">
      <w:pPr>
        <w:pStyle w:val="Titel"/>
        <w:tabs>
          <w:tab w:val="left" w:pos="1134"/>
        </w:tabs>
        <w:spacing w:before="120" w:line="360" w:lineRule="auto"/>
        <w:ind w:left="1134" w:right="-363" w:hanging="1134"/>
        <w:rPr>
          <w:rFonts w:ascii="Arial" w:hAnsi="Arial" w:cs="Arial"/>
          <w:sz w:val="20"/>
          <w:szCs w:val="20"/>
          <w:u w:val="dotted"/>
        </w:rPr>
      </w:pPr>
      <w:r>
        <w:rPr>
          <w:rFonts w:ascii="Arial" w:hAnsi="Arial" w:cs="Arial"/>
          <w:sz w:val="20"/>
          <w:szCs w:val="20"/>
        </w:rPr>
        <w:t>Datum</w:t>
        <w:tab/>
      </w:r>
      <w:r>
        <w:rPr>
          <w:rFonts w:ascii="Arial" w:hAnsi="Arial" w:cs="Arial"/>
          <w:noProof/>
          <w:sz w:val="20"/>
          <w:szCs w:val="20"/>
        </w:rPr>
        <w:t>{{DATUM}}</w:t>
      </w:r>
    </w:p>
    <w:p w14:paraId="30701933" w14:textId="77777777" w:rsidR="004B2E05" w:rsidRPr="00D12F2E" w:rsidRDefault="004B2E05" w:rsidP="003113B8">
      <w:pPr>
        <w:pStyle w:val="Titel"/>
        <w:tabs>
          <w:tab w:val="left" w:pos="1134"/>
        </w:tabs>
        <w:spacing w:line="360" w:lineRule="auto"/>
        <w:ind w:left="1134" w:right="-363" w:hanging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Zeit</w:t>
        <w:tab/>
      </w:r>
      <w:r>
        <w:rPr>
          <w:rFonts w:ascii="Arial" w:hAnsi="Arial" w:cs="Arial"/>
          <w:noProof/>
          <w:sz w:val="20"/>
          <w:szCs w:val="20"/>
        </w:rPr>
        <w:t>{{ZEIT}}</w:t>
      </w:r>
    </w:p>
    <w:p w14:paraId="57839038" w14:textId="77777777" w:rsidR="004B2E05" w:rsidRPr="00D12F2E" w:rsidRDefault="004B2E05" w:rsidP="001430B4">
      <w:pPr>
        <w:pStyle w:val="Titel"/>
        <w:tabs>
          <w:tab w:val="left" w:pos="1134"/>
        </w:tabs>
        <w:spacing w:line="360" w:lineRule="auto"/>
        <w:ind w:left="1134" w:right="-363" w:hanging="1134"/>
        <w:rPr>
          <w:rFonts w:ascii="Arial" w:hAnsi="Arial" w:cs="Arial"/>
          <w:sz w:val="20"/>
          <w:szCs w:val="20"/>
          <w:u w:val="dotted"/>
        </w:rPr>
      </w:pPr>
      <w:r>
        <w:rPr>
          <w:rFonts w:ascii="Arial" w:hAnsi="Arial" w:cs="Arial"/>
          <w:sz w:val="20"/>
          <w:szCs w:val="20"/>
        </w:rPr>
        <w:t>Raum</w:t>
        <w:tab/>
      </w:r>
      <w:r>
        <w:rPr>
          <w:rFonts w:ascii="Arial" w:hAnsi="Arial" w:cs="Arial"/>
          <w:noProof/>
          <w:sz w:val="20"/>
          <w:szCs w:val="20"/>
        </w:rPr>
        <w:t>{{RAUM}}</w:t>
      </w:r>
    </w:p>
    <w:p w14:paraId="6D409440" w14:textId="77777777" w:rsidR="004B2E05" w:rsidRPr="00055533" w:rsidRDefault="004B2E05" w:rsidP="00E40ACC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b/>
          <w:color w:val="FF0000"/>
          <w:szCs w:val="20"/>
        </w:rPr>
        <w:t xml:space="preserve">Rückgabe Teilnehmerliste: Bitte im Fach «ausgefüllte Listen» im Sitzungszimmer lassen. Diese Fächer werden durch die Klinikadministration geleert. Falls kein Fach vorhanden, bitte ins Postfach Klinikadministration! </w:t>
      </w:r>
    </w:p>
    <w:p w14:paraId="61844845" w14:textId="77777777" w:rsidR="004B2E05" w:rsidRPr="00055533" w:rsidRDefault="004B2E05" w:rsidP="00701B52">
      <w:pPr>
        <w:rPr>
          <w:rFonts w:asciiTheme="majorHAnsi" w:hAnsiTheme="majorHAnsi" w:cstheme="majorHAnsi"/>
          <w:szCs w:val="20"/>
        </w:rPr>
      </w:pPr>
    </w:p>
    <w:p w14:paraId="2AD563FF" w14:textId="77777777" w:rsidR="004B2E05" w:rsidRPr="00055533" w:rsidRDefault="004B2E05" w:rsidP="00450FCC">
      <w:pPr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b/>
          <w:szCs w:val="20"/>
        </w:rPr>
        <w:t>Inhaltliche Schwerpunkte / Lernziele</w:t>
      </w:r>
      <w:r>
        <w:rPr>
          <w:rFonts w:asciiTheme="majorHAnsi" w:hAnsiTheme="majorHAnsi" w:cstheme="majorHAnsi"/>
          <w:szCs w:val="20"/>
        </w:rPr>
        <w:t xml:space="preserve"> (wird vom Referent / von der Referentin ausgefüllt):</w:t>
      </w:r>
    </w:p>
    <w:p w14:paraId="5769FAD0" w14:textId="77777777" w:rsidR="004B2E05" w:rsidRPr="00055533" w:rsidRDefault="004B2E05" w:rsidP="00450FCC">
      <w:pPr>
        <w:rPr>
          <w:rFonts w:asciiTheme="majorHAnsi" w:hAnsiTheme="majorHAnsi" w:cstheme="majorHAnsi"/>
          <w:szCs w:val="20"/>
          <w:u w:val="dotted"/>
        </w:rPr>
      </w:pPr>
      <w:r>
        <w:rPr>
          <w:rFonts w:asciiTheme="majorHAnsi" w:hAnsiTheme="majorHAnsi" w:cstheme="majorHAnsi"/>
          <w:noProof/>
          <w:szCs w:val="20"/>
          <w:u w:val="dotted"/>
        </w:rPr>
        <w:t xml:space="preserve">     </w:t>
      </w:r>
    </w:p>
    <w:tbl>
      <w:tblPr>
        <w:tblStyle w:val="Tabellenraster"/>
        <w:tblW w:w="0" w:type="auto"/>
        <w:tblLook w:val="01E0" w:firstRow="1" w:lastRow="1" w:firstColumn="1" w:lastColumn="1" w:noHBand="0" w:noVBand="0"/>
      </w:tblPr>
      <w:tblGrid>
        <w:gridCol w:w="1661"/>
        <w:gridCol w:w="5639"/>
        <w:gridCol w:w="1762"/>
      </w:tblGrid>
      <w:tr w:rsidR="004B2E05" w:rsidRPr="00055533" w14:paraId="62F851F0" w14:textId="77777777" w:rsidTr="00A475D1">
        <w:trPr>
          <w:trHeight w:val="397"/>
          <w:tblHeader/>
        </w:trPr>
        <w:tc>
          <w:tcPr>
            <w:tcW w:w="1661" w:type="dxa"/>
            <w:shd w:val="clear" w:color="auto" w:fill="C0C0C0"/>
          </w:tcPr>
          <w:p w14:paraId="17C7DAD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  <w:r>
              <w:rPr>
                <w:rFonts w:asciiTheme="majorHAnsi" w:hAnsiTheme="majorHAnsi" w:cstheme="majorHAnsi"/>
                <w:szCs w:val="20"/>
              </w:rPr>
              <w:t>Personal-Nr.</w:t>
            </w:r>
          </w:p>
        </w:tc>
        <w:tc>
          <w:tcPr>
            <w:tcW w:w="5639" w:type="dxa"/>
            <w:shd w:val="clear" w:color="auto" w:fill="C0C0C0"/>
          </w:tcPr>
          <w:p w14:paraId="69239623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  <w:r>
              <w:rPr>
                <w:rFonts w:asciiTheme="majorHAnsi" w:hAnsiTheme="majorHAnsi" w:cstheme="majorHAnsi"/>
                <w:szCs w:val="20"/>
              </w:rPr>
              <w:t>Name, Vorname</w:t>
            </w:r>
          </w:p>
        </w:tc>
        <w:tc>
          <w:tcPr>
            <w:tcW w:w="1762" w:type="dxa"/>
            <w:shd w:val="clear" w:color="auto" w:fill="C0C0C0"/>
          </w:tcPr>
          <w:p w14:paraId="1543BEB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  <w:r>
              <w:rPr>
                <w:rFonts w:asciiTheme="majorHAnsi" w:hAnsiTheme="majorHAnsi" w:cstheme="majorHAnsi"/>
                <w:szCs w:val="20"/>
              </w:rPr>
              <w:t>Funktion</w:t>
            </w:r>
          </w:p>
        </w:tc>
      </w:tr>
      <w:tr w:rsidR="004B2E05" w:rsidRPr="00055533" w14:paraId="281EB452" w14:textId="77777777" w:rsidTr="00A475D1">
        <w:trPr>
          <w:trHeight w:val="397"/>
        </w:trPr>
        <w:tc>
          <w:tcPr>
            <w:tcW w:w="1661" w:type="dxa"/>
          </w:tcPr>
          <w:p w14:paraId="6B6C4DC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4F0090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7798486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4CE9E73D" w14:textId="77777777" w:rsidTr="00A475D1">
        <w:trPr>
          <w:trHeight w:val="397"/>
        </w:trPr>
        <w:tc>
          <w:tcPr>
            <w:tcW w:w="1661" w:type="dxa"/>
          </w:tcPr>
          <w:p w14:paraId="3CF86F0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21C9279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3D003B26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79986DD5" w14:textId="77777777" w:rsidTr="00A475D1">
        <w:trPr>
          <w:trHeight w:val="397"/>
        </w:trPr>
        <w:tc>
          <w:tcPr>
            <w:tcW w:w="1661" w:type="dxa"/>
          </w:tcPr>
          <w:p w14:paraId="4458DF1C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207407B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1E59E44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F538A99" w14:textId="77777777" w:rsidTr="00A475D1">
        <w:trPr>
          <w:trHeight w:val="397"/>
        </w:trPr>
        <w:tc>
          <w:tcPr>
            <w:tcW w:w="1661" w:type="dxa"/>
          </w:tcPr>
          <w:p w14:paraId="67BA7AF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780D2A6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C2194B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327015E" w14:textId="77777777" w:rsidTr="00A475D1">
        <w:trPr>
          <w:trHeight w:val="397"/>
        </w:trPr>
        <w:tc>
          <w:tcPr>
            <w:tcW w:w="1661" w:type="dxa"/>
          </w:tcPr>
          <w:p w14:paraId="62F8E00E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00B85613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3ACADA5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C5826E7" w14:textId="77777777" w:rsidTr="00A475D1">
        <w:trPr>
          <w:trHeight w:val="397"/>
        </w:trPr>
        <w:tc>
          <w:tcPr>
            <w:tcW w:w="1661" w:type="dxa"/>
          </w:tcPr>
          <w:p w14:paraId="5A6C363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04687EE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37D909C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17CF848" w14:textId="77777777" w:rsidTr="00A475D1">
        <w:trPr>
          <w:trHeight w:val="397"/>
        </w:trPr>
        <w:tc>
          <w:tcPr>
            <w:tcW w:w="1661" w:type="dxa"/>
          </w:tcPr>
          <w:p w14:paraId="7CD9341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3AF93AC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71C0EE2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7C3B97B0" w14:textId="77777777" w:rsidTr="00A475D1">
        <w:trPr>
          <w:trHeight w:val="397"/>
        </w:trPr>
        <w:tc>
          <w:tcPr>
            <w:tcW w:w="1661" w:type="dxa"/>
          </w:tcPr>
          <w:p w14:paraId="024D98E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75F0B3D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E2FD643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749B4485" w14:textId="77777777" w:rsidTr="00A475D1">
        <w:trPr>
          <w:trHeight w:val="397"/>
        </w:trPr>
        <w:tc>
          <w:tcPr>
            <w:tcW w:w="1661" w:type="dxa"/>
          </w:tcPr>
          <w:p w14:paraId="1537227E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7F32F07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603F39D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618AEA7C" w14:textId="77777777" w:rsidTr="00A475D1">
        <w:trPr>
          <w:trHeight w:val="397"/>
        </w:trPr>
        <w:tc>
          <w:tcPr>
            <w:tcW w:w="1661" w:type="dxa"/>
          </w:tcPr>
          <w:p w14:paraId="03A0AAD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45C6ABC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71B901E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4D06584B" w14:textId="77777777" w:rsidTr="00A475D1">
        <w:trPr>
          <w:trHeight w:val="397"/>
        </w:trPr>
        <w:tc>
          <w:tcPr>
            <w:tcW w:w="1661" w:type="dxa"/>
          </w:tcPr>
          <w:p w14:paraId="295282B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5D6DA75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52BA381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439C40BA" w14:textId="77777777" w:rsidTr="00A475D1">
        <w:trPr>
          <w:trHeight w:val="397"/>
        </w:trPr>
        <w:tc>
          <w:tcPr>
            <w:tcW w:w="1661" w:type="dxa"/>
          </w:tcPr>
          <w:p w14:paraId="077606D9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55F15EE4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7D2232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358AE6AC" w14:textId="77777777" w:rsidTr="00A475D1">
        <w:trPr>
          <w:trHeight w:val="397"/>
        </w:trPr>
        <w:tc>
          <w:tcPr>
            <w:tcW w:w="1661" w:type="dxa"/>
          </w:tcPr>
          <w:p w14:paraId="5C6BEF11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3BF54A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4E1FD06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4FCFD2A1" w14:textId="77777777" w:rsidTr="00A475D1">
        <w:trPr>
          <w:trHeight w:val="397"/>
        </w:trPr>
        <w:tc>
          <w:tcPr>
            <w:tcW w:w="1661" w:type="dxa"/>
          </w:tcPr>
          <w:p w14:paraId="2CC0138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5FB8E61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53611E2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093C4BE" w14:textId="77777777" w:rsidTr="00A475D1">
        <w:trPr>
          <w:trHeight w:val="397"/>
        </w:trPr>
        <w:tc>
          <w:tcPr>
            <w:tcW w:w="1661" w:type="dxa"/>
          </w:tcPr>
          <w:p w14:paraId="72D0575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DB43B5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4655470E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21A946C4" w14:textId="77777777" w:rsidTr="00A475D1">
        <w:trPr>
          <w:trHeight w:val="397"/>
        </w:trPr>
        <w:tc>
          <w:tcPr>
            <w:tcW w:w="1661" w:type="dxa"/>
          </w:tcPr>
          <w:p w14:paraId="4FEF930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4E7490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7E89BA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269FDE14" w14:textId="77777777" w:rsidTr="00A475D1">
        <w:trPr>
          <w:trHeight w:val="397"/>
        </w:trPr>
        <w:tc>
          <w:tcPr>
            <w:tcW w:w="1661" w:type="dxa"/>
          </w:tcPr>
          <w:p w14:paraId="760C9DE6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5D12727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7BD5CD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738DDDB0" w14:textId="77777777" w:rsidTr="00A475D1">
        <w:trPr>
          <w:trHeight w:val="397"/>
        </w:trPr>
        <w:tc>
          <w:tcPr>
            <w:tcW w:w="1661" w:type="dxa"/>
          </w:tcPr>
          <w:p w14:paraId="5E1778A9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457CCB9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5F9BB579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6999421F" w14:textId="77777777" w:rsidTr="00A475D1">
        <w:trPr>
          <w:trHeight w:val="397"/>
        </w:trPr>
        <w:tc>
          <w:tcPr>
            <w:tcW w:w="1661" w:type="dxa"/>
          </w:tcPr>
          <w:p w14:paraId="247E970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2773FB2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775B479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4AC9721F" w14:textId="77777777" w:rsidTr="00A475D1">
        <w:trPr>
          <w:trHeight w:val="397"/>
        </w:trPr>
        <w:tc>
          <w:tcPr>
            <w:tcW w:w="1661" w:type="dxa"/>
          </w:tcPr>
          <w:p w14:paraId="378A99F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5B42935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41B6A4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28CABC9" w14:textId="77777777" w:rsidTr="00A475D1">
        <w:trPr>
          <w:trHeight w:val="397"/>
        </w:trPr>
        <w:tc>
          <w:tcPr>
            <w:tcW w:w="1661" w:type="dxa"/>
          </w:tcPr>
          <w:p w14:paraId="2D2BF5E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0A85E60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4DD57F9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75F1D463" w14:textId="77777777" w:rsidTr="00A475D1">
        <w:trPr>
          <w:trHeight w:val="397"/>
        </w:trPr>
        <w:tc>
          <w:tcPr>
            <w:tcW w:w="1661" w:type="dxa"/>
          </w:tcPr>
          <w:p w14:paraId="39A6EF06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542C8B13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4BE0463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F2FB724" w14:textId="77777777" w:rsidTr="00A475D1">
        <w:trPr>
          <w:trHeight w:val="397"/>
        </w:trPr>
        <w:tc>
          <w:tcPr>
            <w:tcW w:w="1661" w:type="dxa"/>
          </w:tcPr>
          <w:p w14:paraId="596DCD34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64662BD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3EABC84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4B57FC8B" w14:textId="77777777" w:rsidTr="00A475D1">
        <w:trPr>
          <w:trHeight w:val="397"/>
        </w:trPr>
        <w:tc>
          <w:tcPr>
            <w:tcW w:w="1661" w:type="dxa"/>
          </w:tcPr>
          <w:p w14:paraId="4491CE5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28A6FAB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8EDF18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67B5AB1" w14:textId="77777777" w:rsidTr="00A475D1">
        <w:trPr>
          <w:trHeight w:val="397"/>
        </w:trPr>
        <w:tc>
          <w:tcPr>
            <w:tcW w:w="1661" w:type="dxa"/>
          </w:tcPr>
          <w:p w14:paraId="0980504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1A950106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61550A5C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0D666AEF" w14:textId="77777777" w:rsidTr="00A475D1">
        <w:trPr>
          <w:trHeight w:val="397"/>
        </w:trPr>
        <w:tc>
          <w:tcPr>
            <w:tcW w:w="1661" w:type="dxa"/>
          </w:tcPr>
          <w:p w14:paraId="1553080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2D67B236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7E2C87E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0061E5F2" w14:textId="77777777" w:rsidTr="00A475D1">
        <w:trPr>
          <w:trHeight w:val="397"/>
        </w:trPr>
        <w:tc>
          <w:tcPr>
            <w:tcW w:w="1661" w:type="dxa"/>
          </w:tcPr>
          <w:p w14:paraId="2D21075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6723C7D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62B622CC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71AD0D0" w14:textId="77777777" w:rsidTr="00A475D1">
        <w:trPr>
          <w:trHeight w:val="397"/>
        </w:trPr>
        <w:tc>
          <w:tcPr>
            <w:tcW w:w="1661" w:type="dxa"/>
          </w:tcPr>
          <w:p w14:paraId="46BF35B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07CFEFC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464EC65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8ADC3F5" w14:textId="77777777" w:rsidTr="00A475D1">
        <w:trPr>
          <w:trHeight w:val="397"/>
        </w:trPr>
        <w:tc>
          <w:tcPr>
            <w:tcW w:w="1661" w:type="dxa"/>
          </w:tcPr>
          <w:p w14:paraId="3AC9AF0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664C75DC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1E525C5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B053B8E" w14:textId="77777777" w:rsidTr="00A475D1">
        <w:trPr>
          <w:trHeight w:val="397"/>
        </w:trPr>
        <w:tc>
          <w:tcPr>
            <w:tcW w:w="1661" w:type="dxa"/>
          </w:tcPr>
          <w:p w14:paraId="1D4370F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F524B5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53220421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6FBC2BE" w14:textId="77777777" w:rsidTr="00A475D1">
        <w:trPr>
          <w:trHeight w:val="397"/>
        </w:trPr>
        <w:tc>
          <w:tcPr>
            <w:tcW w:w="1661" w:type="dxa"/>
          </w:tcPr>
          <w:p w14:paraId="72CAA10E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62919A8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06E33F3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0A379E48" w14:textId="77777777" w:rsidTr="00A475D1">
        <w:trPr>
          <w:trHeight w:val="397"/>
        </w:trPr>
        <w:tc>
          <w:tcPr>
            <w:tcW w:w="1661" w:type="dxa"/>
          </w:tcPr>
          <w:p w14:paraId="136AD69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04B7BB26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1793552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860FE89" w14:textId="77777777" w:rsidTr="00A475D1">
        <w:trPr>
          <w:trHeight w:val="397"/>
        </w:trPr>
        <w:tc>
          <w:tcPr>
            <w:tcW w:w="1661" w:type="dxa"/>
          </w:tcPr>
          <w:p w14:paraId="12BFD819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64D1E37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630F2DE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367ED19D" w14:textId="77777777" w:rsidTr="00A475D1">
        <w:trPr>
          <w:trHeight w:val="397"/>
        </w:trPr>
        <w:tc>
          <w:tcPr>
            <w:tcW w:w="1661" w:type="dxa"/>
          </w:tcPr>
          <w:p w14:paraId="1C11C52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70C46A63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3A324B4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70DD0C46" w14:textId="77777777" w:rsidTr="00A475D1">
        <w:trPr>
          <w:trHeight w:val="397"/>
        </w:trPr>
        <w:tc>
          <w:tcPr>
            <w:tcW w:w="1661" w:type="dxa"/>
          </w:tcPr>
          <w:p w14:paraId="3A3C405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47C137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1703338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765215A" w14:textId="77777777" w:rsidTr="00A475D1">
        <w:trPr>
          <w:trHeight w:val="397"/>
        </w:trPr>
        <w:tc>
          <w:tcPr>
            <w:tcW w:w="1661" w:type="dxa"/>
          </w:tcPr>
          <w:p w14:paraId="6B2CBCC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2E533F7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4AB686F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AC3B985" w14:textId="77777777" w:rsidTr="00A475D1">
        <w:trPr>
          <w:trHeight w:val="397"/>
        </w:trPr>
        <w:tc>
          <w:tcPr>
            <w:tcW w:w="1661" w:type="dxa"/>
          </w:tcPr>
          <w:p w14:paraId="5DBD4F3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4293C7F1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3A6A4AC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2B32211B" w14:textId="77777777" w:rsidTr="00A475D1">
        <w:trPr>
          <w:trHeight w:val="397"/>
        </w:trPr>
        <w:tc>
          <w:tcPr>
            <w:tcW w:w="1661" w:type="dxa"/>
          </w:tcPr>
          <w:p w14:paraId="61B0D524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57EDBE43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56A8F7AA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64E194D3" w14:textId="77777777" w:rsidTr="00A475D1">
        <w:trPr>
          <w:trHeight w:val="397"/>
        </w:trPr>
        <w:tc>
          <w:tcPr>
            <w:tcW w:w="1661" w:type="dxa"/>
          </w:tcPr>
          <w:p w14:paraId="3D2CD550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7C0022FE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C4B6EAC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774A9A14" w14:textId="77777777" w:rsidTr="00A475D1">
        <w:trPr>
          <w:trHeight w:val="397"/>
        </w:trPr>
        <w:tc>
          <w:tcPr>
            <w:tcW w:w="1661" w:type="dxa"/>
          </w:tcPr>
          <w:p w14:paraId="3D174269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405B953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1478BF2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7BE63698" w14:textId="77777777" w:rsidTr="00A475D1">
        <w:trPr>
          <w:trHeight w:val="397"/>
        </w:trPr>
        <w:tc>
          <w:tcPr>
            <w:tcW w:w="1661" w:type="dxa"/>
          </w:tcPr>
          <w:p w14:paraId="0405D9B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6F7E2369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55215C7E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657FE674" w14:textId="77777777" w:rsidTr="00A475D1">
        <w:trPr>
          <w:trHeight w:val="397"/>
        </w:trPr>
        <w:tc>
          <w:tcPr>
            <w:tcW w:w="1661" w:type="dxa"/>
          </w:tcPr>
          <w:p w14:paraId="49C969D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4EEE4A6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26AA11F7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528B0DE8" w14:textId="77777777" w:rsidTr="00A475D1">
        <w:trPr>
          <w:trHeight w:val="397"/>
        </w:trPr>
        <w:tc>
          <w:tcPr>
            <w:tcW w:w="1661" w:type="dxa"/>
          </w:tcPr>
          <w:p w14:paraId="76B8D30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2B854435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32967EC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0BC329A" w14:textId="77777777" w:rsidTr="00A475D1">
        <w:trPr>
          <w:trHeight w:val="397"/>
        </w:trPr>
        <w:tc>
          <w:tcPr>
            <w:tcW w:w="1661" w:type="dxa"/>
          </w:tcPr>
          <w:p w14:paraId="3BA16728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39FF364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0ED15BD2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4DA9717E" w14:textId="77777777" w:rsidTr="00A475D1">
        <w:trPr>
          <w:trHeight w:val="397"/>
        </w:trPr>
        <w:tc>
          <w:tcPr>
            <w:tcW w:w="1661" w:type="dxa"/>
          </w:tcPr>
          <w:p w14:paraId="1EEDF0F9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29424EAF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6FD15B53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735A1E0" w14:textId="77777777" w:rsidTr="00A475D1">
        <w:trPr>
          <w:trHeight w:val="397"/>
        </w:trPr>
        <w:tc>
          <w:tcPr>
            <w:tcW w:w="1661" w:type="dxa"/>
          </w:tcPr>
          <w:p w14:paraId="7873CFCD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0DF7F44C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7C63AECB" w14:textId="77777777" w:rsidR="004B2E05" w:rsidRPr="00055533" w:rsidRDefault="004B2E05" w:rsidP="00EB6F81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2723D3DD" w14:textId="77777777" w:rsidTr="008D704D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1661" w:type="dxa"/>
          </w:tcPr>
          <w:p w14:paraId="7F8FD93A" w14:textId="77777777" w:rsidR="004B2E05" w:rsidRPr="00055533" w:rsidRDefault="004B2E05" w:rsidP="00BA7F1E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4C8D7184" w14:textId="77777777" w:rsidR="004B2E05" w:rsidRPr="00055533" w:rsidRDefault="004B2E05" w:rsidP="00BA7F1E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6948C113" w14:textId="77777777" w:rsidR="004B2E05" w:rsidRPr="00055533" w:rsidRDefault="004B2E05" w:rsidP="00BA7F1E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4B2E05" w:rsidRPr="00055533" w14:paraId="1074A01D" w14:textId="77777777" w:rsidTr="008D704D">
        <w:tblPrEx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1661" w:type="dxa"/>
          </w:tcPr>
          <w:p w14:paraId="24839696" w14:textId="77777777" w:rsidR="004B2E05" w:rsidRPr="00055533" w:rsidRDefault="004B2E05" w:rsidP="00BA7F1E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5639" w:type="dxa"/>
          </w:tcPr>
          <w:p w14:paraId="6734AF0A" w14:textId="77777777" w:rsidR="004B2E05" w:rsidRPr="00055533" w:rsidRDefault="004B2E05" w:rsidP="00BA7F1E">
            <w:pPr>
              <w:rPr>
                <w:rFonts w:asciiTheme="majorHAnsi" w:hAnsiTheme="majorHAnsi" w:cstheme="majorHAnsi"/>
                <w:szCs w:val="20"/>
              </w:rPr>
            </w:pPr>
          </w:p>
        </w:tc>
        <w:tc>
          <w:tcPr>
            <w:tcW w:w="1762" w:type="dxa"/>
          </w:tcPr>
          <w:p w14:paraId="6B2BF576" w14:textId="77777777" w:rsidR="004B2E05" w:rsidRPr="00055533" w:rsidRDefault="004B2E05" w:rsidP="00BA7F1E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</w:tbl>
    <w:sectPr w:rsidR="004B2E05" w:rsidSect="004B2E05">
      <w:headerReference w:type="default" r:id="rId8"/>
      <w:headerReference w:type="first" r:id="rId9"/>
      <w:footerReference w:type="first" r:id="rId10"/>
      <w:pgSz w:w="11906" w:h="16838" w:code="9"/>
      <w:pgMar w:top="1417" w:right="1417" w:bottom="1134" w:left="1417" w:header="397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539BD" w14:textId="77777777" w:rsidR="004B2E05" w:rsidRDefault="004B2E05" w:rsidP="00F91D37">
      <w:pPr>
        <w:spacing w:line="240" w:lineRule="auto"/>
      </w:pPr>
      <w:r>
        <w:separator/>
      </w:r>
    </w:p>
  </w:endnote>
  <w:endnote w:type="continuationSeparator" w:id="0">
    <w:p w14:paraId="532C759D" w14:textId="77777777" w:rsidR="004B2E05" w:rsidRDefault="004B2E05" w:rsidP="00F91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DINPro-Light">
    <w:altName w:val="Arial"/>
    <w:panose1 w:val="00000000000000000000"/>
    <w:charset w:val="00"/>
    <w:family w:val="swiss"/>
    <w:notTrueType/>
    <w:pitch w:val="variable"/>
    <w:sig w:usb0="00000001" w:usb1="4000207B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56844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3C721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458C5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CF22C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4BE9B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1552B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98AD0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6464E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22CAD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D1D90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BBC9E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EC60B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A9360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243CA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73461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25BD3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32651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C101F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C3B85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494E4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75B9A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4D0FC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70F9B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0E4C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84D49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FE404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BCC0" w14:textId="77777777" w:rsidR="004B2E05" w:rsidRPr="00342DDA" w:rsidRDefault="004B2E05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082B5" w14:textId="77777777" w:rsidR="004D3980" w:rsidRPr="00342DDA" w:rsidRDefault="004D3980" w:rsidP="00342DDA">
    <w:pPr>
      <w:pStyle w:val="Fuzeile"/>
    </w:pPr>
    <w:r w:rsidRPr="00342DDA">
      <w:rPr>
        <w:b/>
      </w:rPr>
      <w:t>Inselspital,</w:t>
    </w:r>
    <w:r w:rsidRPr="00342DDA">
      <w:t xml:space="preserve"> Universitätsklinik für Intensivmedizin, CH-3010 Ber</w:t>
    </w:r>
    <w:r>
      <w:t>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8FF65" w14:textId="77777777" w:rsidR="004B2E05" w:rsidRDefault="004B2E05" w:rsidP="00F91D37">
      <w:pPr>
        <w:spacing w:line="240" w:lineRule="auto"/>
      </w:pPr>
      <w:r>
        <w:separator/>
      </w:r>
    </w:p>
  </w:footnote>
  <w:footnote w:type="continuationSeparator" w:id="0">
    <w:p w14:paraId="6AECB5D1" w14:textId="77777777" w:rsidR="004B2E05" w:rsidRDefault="004B2E05" w:rsidP="00F91D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77FE330E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4A9A6CC7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63360" behindDoc="1" locked="0" layoutInCell="1" allowOverlap="1" wp14:anchorId="3EA41B00" wp14:editId="38AC9DFA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214BE789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6DF99A71" w14:textId="77777777" w:rsidR="004B2E05" w:rsidRPr="00653D02" w:rsidRDefault="004B2E05" w:rsidP="00D71517">
    <w:pPr>
      <w:pStyle w:val="Kopfzeile"/>
    </w:pPr>
  </w:p>
  <w:p w14:paraId="1BA6D2B8" w14:textId="77777777" w:rsidR="004B2E05" w:rsidRDefault="004B2E0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363C7663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034E06FF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62336" behindDoc="1" locked="0" layoutInCell="1" allowOverlap="1" wp14:anchorId="51354487" wp14:editId="0392DE8A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636F0C6C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3A922157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489674B4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4F07F4D5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7F48683E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17D3FCB3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1315D6EF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2187B74B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2FF391FB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66432" behindDoc="1" locked="0" layoutInCell="1" allowOverlap="1" wp14:anchorId="34701266" wp14:editId="4A7EAAB8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2E34254D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6E8F7430" w14:textId="77777777" w:rsidR="004B2E05" w:rsidRPr="00653D02" w:rsidRDefault="004B2E05" w:rsidP="00D71517">
    <w:pPr>
      <w:pStyle w:val="Kopfzeile"/>
    </w:pPr>
  </w:p>
  <w:p w14:paraId="10693B45" w14:textId="77777777" w:rsidR="004B2E05" w:rsidRDefault="004B2E0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346C63FB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755024FE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65408" behindDoc="1" locked="0" layoutInCell="1" allowOverlap="1" wp14:anchorId="7868429C" wp14:editId="52D05ED8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1EA82A53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3BFC871D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3D446601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040A1BB2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12D51B49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14848C06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61D84192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3B3BEF24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51BF26BC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69504" behindDoc="1" locked="0" layoutInCell="1" allowOverlap="1" wp14:anchorId="1ED36E32" wp14:editId="303732F5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7" name="Grafi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2D3DE9B7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055213DF" w14:textId="77777777" w:rsidR="004B2E05" w:rsidRPr="00653D02" w:rsidRDefault="004B2E05" w:rsidP="00D71517">
    <w:pPr>
      <w:pStyle w:val="Kopfzeile"/>
    </w:pPr>
  </w:p>
  <w:p w14:paraId="38D0F2AE" w14:textId="77777777" w:rsidR="004B2E05" w:rsidRDefault="004B2E0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429BEB21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2D385277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68480" behindDoc="1" locked="0" layoutInCell="1" allowOverlap="1" wp14:anchorId="50AA9CB9" wp14:editId="3C4B3621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8" name="Grafi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64C05C25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6A9A9329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72983C35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554ABAAF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2EE8A81D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2E862086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470C8DF8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07E4CA8D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3B45C655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72576" behindDoc="1" locked="0" layoutInCell="1" allowOverlap="1" wp14:anchorId="2C68706C" wp14:editId="3DADB04F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7ED68CCF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6F3B45AE" w14:textId="77777777" w:rsidR="004B2E05" w:rsidRPr="00653D02" w:rsidRDefault="004B2E05" w:rsidP="00D71517">
    <w:pPr>
      <w:pStyle w:val="Kopfzeile"/>
    </w:pPr>
  </w:p>
  <w:p w14:paraId="4FED28D5" w14:textId="77777777" w:rsidR="004B2E05" w:rsidRDefault="004B2E05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0A7FF26B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523E8D64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71552" behindDoc="1" locked="0" layoutInCell="1" allowOverlap="1" wp14:anchorId="4B518EB4" wp14:editId="12DC7E96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10" name="Grafi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44C3116A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70FAD7F2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69839D5A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79388585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08673AE0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7B4A6B14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623B5E84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433DF3D9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47179D71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75648" behindDoc="1" locked="0" layoutInCell="1" allowOverlap="1" wp14:anchorId="2FF10940" wp14:editId="4CFC9E09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11" name="Grafi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6FFFCBE5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3AC095C9" w14:textId="77777777" w:rsidR="004B2E05" w:rsidRPr="00653D02" w:rsidRDefault="004B2E05" w:rsidP="00D71517">
    <w:pPr>
      <w:pStyle w:val="Kopfzeile"/>
    </w:pPr>
  </w:p>
  <w:p w14:paraId="093F2494" w14:textId="77777777" w:rsidR="004B2E05" w:rsidRDefault="004B2E05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0D983D14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5EF06CF9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74624" behindDoc="1" locked="0" layoutInCell="1" allowOverlap="1" wp14:anchorId="1247AB8B" wp14:editId="628CB907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12" name="Grafi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489169E4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2E83CD15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246BD54D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57E2A4D1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2CD9C875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39EC04E0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115F71F4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5251FE87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0314BF91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78720" behindDoc="1" locked="0" layoutInCell="1" allowOverlap="1" wp14:anchorId="4BA330F6" wp14:editId="4E9A2B07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13" name="Grafi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4E05DF3D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2E9E69F2" w14:textId="77777777" w:rsidR="004B2E05" w:rsidRPr="00653D02" w:rsidRDefault="004B2E05" w:rsidP="00D71517">
    <w:pPr>
      <w:pStyle w:val="Kopfzeile"/>
    </w:pPr>
  </w:p>
  <w:p w14:paraId="0E5327C8" w14:textId="77777777" w:rsidR="004B2E05" w:rsidRDefault="004B2E05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509A986D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0D768AC6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77696" behindDoc="1" locked="0" layoutInCell="1" allowOverlap="1" wp14:anchorId="0B718755" wp14:editId="1D618EEA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14" name="Grafik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17B68860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175BF9D8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55D6675C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1D48257E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73D309EB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02307097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3E8C94A9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13EF425B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7417FB31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81792" behindDoc="1" locked="0" layoutInCell="1" allowOverlap="1" wp14:anchorId="42B461FA" wp14:editId="1D1F8BCA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15" name="Grafik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570C74F2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5CD159C0" w14:textId="77777777" w:rsidR="004B2E05" w:rsidRPr="00653D02" w:rsidRDefault="004B2E05" w:rsidP="00D71517">
    <w:pPr>
      <w:pStyle w:val="Kopfzeile"/>
    </w:pPr>
  </w:p>
  <w:p w14:paraId="666CF988" w14:textId="77777777" w:rsidR="004B2E05" w:rsidRDefault="004B2E05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518B2533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0FC45F38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80768" behindDoc="1" locked="0" layoutInCell="1" allowOverlap="1" wp14:anchorId="5E42814C" wp14:editId="3867344D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16" name="Grafik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7B85A801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3C4990AD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621EF2A9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58503521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181316DF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2F61215C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6D4016E9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6AD35743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4AF09462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84864" behindDoc="1" locked="0" layoutInCell="1" allowOverlap="1" wp14:anchorId="6A4E32D4" wp14:editId="5500EC72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17" name="Grafik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0A794EDE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48C7A385" w14:textId="77777777" w:rsidR="004B2E05" w:rsidRPr="00653D02" w:rsidRDefault="004B2E05" w:rsidP="00D71517">
    <w:pPr>
      <w:pStyle w:val="Kopfzeile"/>
    </w:pPr>
  </w:p>
  <w:p w14:paraId="2DD8FAA9" w14:textId="77777777" w:rsidR="004B2E05" w:rsidRDefault="004B2E05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08761C17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57EC99D7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83840" behindDoc="1" locked="0" layoutInCell="1" allowOverlap="1" wp14:anchorId="1F7BADCE" wp14:editId="66C769E3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18" name="Grafi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2AD6AB4B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38DB7ED6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3620488B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0F8BBA17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7E6EC3AB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7A55639D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579DBADF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76F882F2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458D8E19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87936" behindDoc="1" locked="0" layoutInCell="1" allowOverlap="1" wp14:anchorId="0B361032" wp14:editId="341802C4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19" name="Grafik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62913058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36C47C18" w14:textId="77777777" w:rsidR="004B2E05" w:rsidRPr="00653D02" w:rsidRDefault="004B2E05" w:rsidP="00D71517">
    <w:pPr>
      <w:pStyle w:val="Kopfzeile"/>
    </w:pPr>
  </w:p>
  <w:p w14:paraId="2AD97A10" w14:textId="77777777" w:rsidR="004B2E05" w:rsidRDefault="004B2E05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11809041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6C38ACB6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86912" behindDoc="1" locked="0" layoutInCell="1" allowOverlap="1" wp14:anchorId="182EE050" wp14:editId="59601F00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20" name="Grafik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5546A04D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4BD21F09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0C2ABEC5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5EE54509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1C965053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4D9442C3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56FD8132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6F1567D6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6643822B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91008" behindDoc="1" locked="0" layoutInCell="1" allowOverlap="1" wp14:anchorId="579216D8" wp14:editId="1A834020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21" name="Grafik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46E58B14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233D7A53" w14:textId="77777777" w:rsidR="004B2E05" w:rsidRPr="00653D02" w:rsidRDefault="004B2E05" w:rsidP="00D71517">
    <w:pPr>
      <w:pStyle w:val="Kopfzeile"/>
    </w:pPr>
  </w:p>
  <w:p w14:paraId="088A861E" w14:textId="77777777" w:rsidR="004B2E05" w:rsidRDefault="004B2E05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1D8B3352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7004C53A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89984" behindDoc="1" locked="0" layoutInCell="1" allowOverlap="1" wp14:anchorId="383FD56E" wp14:editId="03EBB395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22" name="Grafik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020F3C5B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76CC2A4C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003C967B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2F658DF4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660395FE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329E1D05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117F8B84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3B9FC358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50BA12FE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94080" behindDoc="1" locked="0" layoutInCell="1" allowOverlap="1" wp14:anchorId="04550DB6" wp14:editId="4DFBA388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23" name="Grafik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0D777A69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7B15DF75" w14:textId="77777777" w:rsidR="004B2E05" w:rsidRPr="00653D02" w:rsidRDefault="004B2E05" w:rsidP="00D71517">
    <w:pPr>
      <w:pStyle w:val="Kopfzeile"/>
    </w:pPr>
  </w:p>
  <w:p w14:paraId="112A7934" w14:textId="77777777" w:rsidR="004B2E05" w:rsidRDefault="004B2E05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26366454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187BB3FF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93056" behindDoc="1" locked="0" layoutInCell="1" allowOverlap="1" wp14:anchorId="49BD7CE3" wp14:editId="056CDA33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24" name="Grafik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5CB4FC0D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4F4F9A80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0FB3A9AF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7A8156C4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4EEAA63F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1AF8A145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3BE6F073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20BA8EA7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2A10A406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97152" behindDoc="1" locked="0" layoutInCell="1" allowOverlap="1" wp14:anchorId="3BFB7FD0" wp14:editId="3A632BA0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25" name="Grafik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5B7132E6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2FFF6221" w14:textId="77777777" w:rsidR="004B2E05" w:rsidRPr="00653D02" w:rsidRDefault="004B2E05" w:rsidP="00D71517">
    <w:pPr>
      <w:pStyle w:val="Kopfzeile"/>
    </w:pPr>
  </w:p>
  <w:p w14:paraId="73644E12" w14:textId="77777777" w:rsidR="004B2E05" w:rsidRDefault="004B2E05"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77DF76B1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1ED0E510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96128" behindDoc="1" locked="0" layoutInCell="1" allowOverlap="1" wp14:anchorId="098D6388" wp14:editId="10301A0C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26" name="Grafik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4EF06855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0037C790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52D96121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78702080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009BD5D3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7566B4EC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76EF87B2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7C10EDF5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2C0D5402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00224" behindDoc="1" locked="0" layoutInCell="1" allowOverlap="1" wp14:anchorId="2063F655" wp14:editId="35EDE8A8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27" name="Grafik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165CAACB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3085C365" w14:textId="77777777" w:rsidR="004B2E05" w:rsidRPr="00653D02" w:rsidRDefault="004B2E05" w:rsidP="00D71517">
    <w:pPr>
      <w:pStyle w:val="Kopfzeile"/>
    </w:pPr>
  </w:p>
  <w:p w14:paraId="16A5C90B" w14:textId="77777777" w:rsidR="004B2E05" w:rsidRDefault="004B2E05"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2ADED0F1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372921F7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99200" behindDoc="1" locked="0" layoutInCell="1" allowOverlap="1" wp14:anchorId="03033D57" wp14:editId="2E54F0F2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28" name="Grafik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4008C0F2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16684BAF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41027CE6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177E6B1C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67DFC5B2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0EB0242B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3A2C25AF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1ECB1877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70D5FDF2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03296" behindDoc="1" locked="0" layoutInCell="1" allowOverlap="1" wp14:anchorId="0BAC528E" wp14:editId="6CE7C582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29" name="Grafik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5C7C11FE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707642E0" w14:textId="77777777" w:rsidR="004B2E05" w:rsidRPr="00653D02" w:rsidRDefault="004B2E05" w:rsidP="00D71517">
    <w:pPr>
      <w:pStyle w:val="Kopfzeile"/>
    </w:pPr>
  </w:p>
  <w:p w14:paraId="03F08DAE" w14:textId="77777777" w:rsidR="004B2E05" w:rsidRDefault="004B2E05"/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7942AD0F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1BE0DCE4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02272" behindDoc="1" locked="0" layoutInCell="1" allowOverlap="1" wp14:anchorId="129107B6" wp14:editId="60E191C7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30" name="Grafik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1C86C510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1781EF42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0DF605C6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32483102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168CD66C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340AA5A8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6EC4668E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62206439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01E7D7DF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06368" behindDoc="1" locked="0" layoutInCell="1" allowOverlap="1" wp14:anchorId="48A27621" wp14:editId="1B9AACFA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31" name="Grafik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365125B5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0FB1DCE4" w14:textId="77777777" w:rsidR="004B2E05" w:rsidRPr="00653D02" w:rsidRDefault="004B2E05" w:rsidP="00D71517">
    <w:pPr>
      <w:pStyle w:val="Kopfzeile"/>
    </w:pPr>
  </w:p>
  <w:p w14:paraId="3573C5CF" w14:textId="77777777" w:rsidR="004B2E05" w:rsidRDefault="004B2E05"/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0D4F603E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67CB28AD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05344" behindDoc="1" locked="0" layoutInCell="1" allowOverlap="1" wp14:anchorId="17EAB642" wp14:editId="225EC7BD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32" name="Grafik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77E452F4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70BD579A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392BD8E8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622D0077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7377BA4E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533343D0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2AD6B55E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085DD598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2E900AC1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09440" behindDoc="1" locked="0" layoutInCell="1" allowOverlap="1" wp14:anchorId="29215542" wp14:editId="7ED09645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33" name="Grafik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66F96328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12D7D674" w14:textId="77777777" w:rsidR="004B2E05" w:rsidRPr="00653D02" w:rsidRDefault="004B2E05" w:rsidP="00D71517">
    <w:pPr>
      <w:pStyle w:val="Kopfzeile"/>
    </w:pPr>
  </w:p>
  <w:p w14:paraId="7D4AD663" w14:textId="77777777" w:rsidR="004B2E05" w:rsidRDefault="004B2E05"/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7BD52F3B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5CDFA7F5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08416" behindDoc="1" locked="0" layoutInCell="1" allowOverlap="1" wp14:anchorId="2321D858" wp14:editId="6475646F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34" name="Grafik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0B3B4510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3F6BB36A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3C81E205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5DC8AFC2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770B8C6D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11172178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21CEB38A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6EDF0B58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63C9167F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12512" behindDoc="1" locked="0" layoutInCell="1" allowOverlap="1" wp14:anchorId="069AE692" wp14:editId="7F8C2642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35" name="Grafik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34710524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7DC323EE" w14:textId="77777777" w:rsidR="004B2E05" w:rsidRPr="00653D02" w:rsidRDefault="004B2E05" w:rsidP="00D71517">
    <w:pPr>
      <w:pStyle w:val="Kopfzeile"/>
    </w:pPr>
  </w:p>
  <w:p w14:paraId="42465021" w14:textId="77777777" w:rsidR="004B2E05" w:rsidRDefault="004B2E05"/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7B9CE457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38ADD2CF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11488" behindDoc="1" locked="0" layoutInCell="1" allowOverlap="1" wp14:anchorId="3EA4AD29" wp14:editId="4E93C90C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36" name="Grafik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7F7D0E5C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0248F22E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4CF0E6CC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50D3106D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4C2A0A27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03D44ADF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437F85C9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46C9CC5F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63684607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15584" behindDoc="1" locked="0" layoutInCell="1" allowOverlap="1" wp14:anchorId="1694B252" wp14:editId="6189A8E9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3253755A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46B227B6" w14:textId="77777777" w:rsidR="004B2E05" w:rsidRPr="00653D02" w:rsidRDefault="004B2E05" w:rsidP="00D71517">
    <w:pPr>
      <w:pStyle w:val="Kopfzeile"/>
    </w:pPr>
  </w:p>
  <w:p w14:paraId="3BAA4ABB" w14:textId="77777777" w:rsidR="004B2E05" w:rsidRDefault="004B2E05"/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17C18D9D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52D80A90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14560" behindDoc="1" locked="0" layoutInCell="1" allowOverlap="1" wp14:anchorId="7921EA87" wp14:editId="252F2EDC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451A29C7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5B06D4A9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77627D19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186629B6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225AE7E3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147EAEDB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30192DB7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21A64FD9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35AD1A57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18656" behindDoc="1" locked="0" layoutInCell="1" allowOverlap="1" wp14:anchorId="1E258477" wp14:editId="20579B34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39" name="Grafik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4CD850F3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0451FBF2" w14:textId="77777777" w:rsidR="004B2E05" w:rsidRPr="00653D02" w:rsidRDefault="004B2E05" w:rsidP="00D71517">
    <w:pPr>
      <w:pStyle w:val="Kopfzeile"/>
    </w:pPr>
  </w:p>
  <w:p w14:paraId="583B2AA9" w14:textId="77777777" w:rsidR="004B2E05" w:rsidRDefault="004B2E05"/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4D669630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6DE71928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17632" behindDoc="1" locked="0" layoutInCell="1" allowOverlap="1" wp14:anchorId="5BE9E8CA" wp14:editId="3794717D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40" name="Grafik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55BCF743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3FDE27B5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739C88E6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573CDB1C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54AEAF3E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4C85B0D8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48A63168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09E2DF65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552132F7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21728" behindDoc="1" locked="0" layoutInCell="1" allowOverlap="1" wp14:anchorId="54D295A9" wp14:editId="2DC458A6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41" name="Grafik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75AD0698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5FA0E800" w14:textId="77777777" w:rsidR="004B2E05" w:rsidRPr="00653D02" w:rsidRDefault="004B2E05" w:rsidP="00D71517">
    <w:pPr>
      <w:pStyle w:val="Kopfzeile"/>
    </w:pPr>
  </w:p>
  <w:p w14:paraId="3AF13EB0" w14:textId="77777777" w:rsidR="004B2E05" w:rsidRDefault="004B2E05"/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0A12555E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6D721996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20704" behindDoc="1" locked="0" layoutInCell="1" allowOverlap="1" wp14:anchorId="6089B37E" wp14:editId="1DB7C4CA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42" name="Grafik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4D4C7ADD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7AABB27C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7C61ABE5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4A0C6B99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5988ACB7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6B56C40A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27EB2CD2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13E5D269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0A930D62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24800" behindDoc="1" locked="0" layoutInCell="1" allowOverlap="1" wp14:anchorId="2E052EF5" wp14:editId="17E741FA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43" name="Grafik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46750FA4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72C5B2B9" w14:textId="77777777" w:rsidR="004B2E05" w:rsidRPr="00653D02" w:rsidRDefault="004B2E05" w:rsidP="00D71517">
    <w:pPr>
      <w:pStyle w:val="Kopfzeile"/>
    </w:pPr>
  </w:p>
  <w:p w14:paraId="25666655" w14:textId="77777777" w:rsidR="004B2E05" w:rsidRDefault="004B2E05"/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5DA42637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4FB400CB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23776" behindDoc="1" locked="0" layoutInCell="1" allowOverlap="1" wp14:anchorId="1DDAC68D" wp14:editId="6CFFC192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44" name="Grafik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478F4057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7528FD03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7D5AF94C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261AD957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6F10947A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6A1CFD29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407F443E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6C973048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744127A0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27872" behindDoc="1" locked="0" layoutInCell="1" allowOverlap="1" wp14:anchorId="2AB200A4" wp14:editId="09CF5E23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45" name="Grafik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029A17FF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7F241F29" w14:textId="77777777" w:rsidR="004B2E05" w:rsidRPr="00653D02" w:rsidRDefault="004B2E05" w:rsidP="00D71517">
    <w:pPr>
      <w:pStyle w:val="Kopfzeile"/>
    </w:pPr>
  </w:p>
  <w:p w14:paraId="27CC531E" w14:textId="77777777" w:rsidR="004B2E05" w:rsidRDefault="004B2E05"/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07181AFF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08D2CBFE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26848" behindDoc="1" locked="0" layoutInCell="1" allowOverlap="1" wp14:anchorId="735B0DEC" wp14:editId="07321332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46" name="Grafik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19E87D35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77844190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42D059B7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4E0E9A58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21440C25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4A92A9AD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27D42AD9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16374019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0FAA981B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30944" behindDoc="1" locked="0" layoutInCell="1" allowOverlap="1" wp14:anchorId="27170D67" wp14:editId="3A69F0A6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47" name="Grafik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1E9A0825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60A2AB96" w14:textId="77777777" w:rsidR="004B2E05" w:rsidRPr="00653D02" w:rsidRDefault="004B2E05" w:rsidP="00D71517">
    <w:pPr>
      <w:pStyle w:val="Kopfzeile"/>
    </w:pPr>
  </w:p>
  <w:p w14:paraId="5B9D95A6" w14:textId="77777777" w:rsidR="004B2E05" w:rsidRDefault="004B2E05"/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2E27F919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01FE4D8A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29920" behindDoc="1" locked="0" layoutInCell="1" allowOverlap="1" wp14:anchorId="0D41EE0B" wp14:editId="3555D864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48" name="Grafik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13F16121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61FF3533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4E8BF0D9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69A39A95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446E3998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53A45289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16A8C0CB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779FB399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6DC75873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34016" behindDoc="1" locked="0" layoutInCell="1" allowOverlap="1" wp14:anchorId="395B373D" wp14:editId="7B6300DD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49" name="Grafik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13993555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44B9FDDA" w14:textId="77777777" w:rsidR="004B2E05" w:rsidRPr="00653D02" w:rsidRDefault="004B2E05" w:rsidP="00D71517">
    <w:pPr>
      <w:pStyle w:val="Kopfzeile"/>
    </w:pPr>
  </w:p>
  <w:p w14:paraId="2E4C650B" w14:textId="77777777" w:rsidR="004B2E05" w:rsidRDefault="004B2E05"/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2F3ACEC4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31C8F410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32992" behindDoc="1" locked="0" layoutInCell="1" allowOverlap="1" wp14:anchorId="20251918" wp14:editId="4A407C78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50" name="Grafik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0547D173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0C29D7CA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7E1B128F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6FA40496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0250EC73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758BB84A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3C480FF6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4014B0B3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07FE4A20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37088" behindDoc="1" locked="0" layoutInCell="1" allowOverlap="1" wp14:anchorId="26F3DDC3" wp14:editId="748F5755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51" name="Grafik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416E508B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74CB9273" w14:textId="77777777" w:rsidR="004B2E05" w:rsidRPr="00653D02" w:rsidRDefault="004B2E05" w:rsidP="00D71517">
    <w:pPr>
      <w:pStyle w:val="Kopfzeile"/>
    </w:pPr>
  </w:p>
  <w:p w14:paraId="40BE344C" w14:textId="77777777" w:rsidR="004B2E05" w:rsidRDefault="004B2E05"/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35B932BD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19420FA0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36064" behindDoc="1" locked="0" layoutInCell="1" allowOverlap="1" wp14:anchorId="3A163B62" wp14:editId="01F100D6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52" name="Grafik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165E2B8B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2F58EDD6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1CDC3BD4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47EFEC36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5A45B64C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3F6F63EA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01A8FED1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39D4ADED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54A00424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40160" behindDoc="1" locked="0" layoutInCell="1" allowOverlap="1" wp14:anchorId="15B9CA3E" wp14:editId="13905E5B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53" name="Grafik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19CBC86D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2F213D02" w14:textId="77777777" w:rsidR="004B2E05" w:rsidRPr="00653D02" w:rsidRDefault="004B2E05" w:rsidP="00D71517">
    <w:pPr>
      <w:pStyle w:val="Kopfzeile"/>
    </w:pPr>
  </w:p>
  <w:p w14:paraId="292E3C63" w14:textId="77777777" w:rsidR="004B2E05" w:rsidRDefault="004B2E05"/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12F21C7D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47B42EB6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39136" behindDoc="1" locked="0" layoutInCell="1" allowOverlap="1" wp14:anchorId="24808B86" wp14:editId="72754B93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54" name="Grafik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6670DD99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25C960DC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6D3B9C15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22DFC612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7DBE5E80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0B3C5D06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39959BCF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B2E05" w14:paraId="4B6EE708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29D964C8" w14:textId="77777777" w:rsidR="004B2E05" w:rsidRDefault="004B2E05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43232" behindDoc="1" locked="0" layoutInCell="1" allowOverlap="1" wp14:anchorId="18E13393" wp14:editId="12845AE8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55" name="Grafik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13FC26F3" w14:textId="77777777" w:rsidR="004B2E05" w:rsidRPr="0054580E" w:rsidRDefault="004B2E05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78A204EE" w14:textId="77777777" w:rsidR="004B2E05" w:rsidRPr="00653D02" w:rsidRDefault="004B2E05" w:rsidP="00D71517">
    <w:pPr>
      <w:pStyle w:val="Kopfzeile"/>
    </w:pPr>
  </w:p>
  <w:p w14:paraId="7AA4154B" w14:textId="77777777" w:rsidR="004B2E05" w:rsidRDefault="004B2E05"/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B2E05" w14:paraId="1B3D9EA9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25CE2DD6" w14:textId="77777777" w:rsidR="004B2E05" w:rsidRDefault="004B2E05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742208" behindDoc="1" locked="0" layoutInCell="1" allowOverlap="1" wp14:anchorId="7AA03B36" wp14:editId="700C8B03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56" name="Grafik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71C12F39" w14:textId="77777777" w:rsidR="004B2E05" w:rsidRPr="00465A94" w:rsidRDefault="004B2E05" w:rsidP="00EB7A96">
          <w:pPr>
            <w:pStyle w:val="KopfzeileKlinik-Titel"/>
            <w:rPr>
              <w:sz w:val="12"/>
            </w:rPr>
          </w:pPr>
        </w:p>
      </w:tc>
    </w:tr>
    <w:tr w:rsidR="004B2E05" w:rsidRPr="005422E7" w14:paraId="2D5BB626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25FC841A" w14:textId="77777777" w:rsidR="004B2E05" w:rsidRDefault="004B2E05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63649097" w14:textId="77777777" w:rsidR="004B2E05" w:rsidRDefault="004B2E05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240BE512" w14:textId="77777777" w:rsidR="004B2E05" w:rsidRDefault="004B2E05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775FB2CF" w14:textId="77777777" w:rsidR="004B2E05" w:rsidRPr="00BF13EE" w:rsidRDefault="004B2E05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32678887" w14:textId="77777777" w:rsidR="004B2E05" w:rsidRPr="00321CE6" w:rsidRDefault="004B2E05" w:rsidP="003C4BE2">
    <w:pPr>
      <w:pStyle w:val="Kopfzeile"/>
      <w:rPr>
        <w:lang w:val="en-US"/>
      </w:rPr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18" w:type="dxa"/>
      <w:tblInd w:w="-4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3235"/>
    </w:tblGrid>
    <w:tr w:rsidR="004D3980" w14:paraId="3E0E32E0" w14:textId="77777777" w:rsidTr="0054580E">
      <w:trPr>
        <w:trHeight w:val="1757"/>
      </w:trPr>
      <w:tc>
        <w:tcPr>
          <w:tcW w:w="6583" w:type="dxa"/>
          <w:shd w:val="clear" w:color="auto" w:fill="auto"/>
        </w:tcPr>
        <w:p w14:paraId="753A6BF0" w14:textId="77777777" w:rsidR="004D3980" w:rsidRDefault="00211E03" w:rsidP="00D7162C">
          <w:pPr>
            <w:pStyle w:val="Kopfzeile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60288" behindDoc="1" locked="0" layoutInCell="1" allowOverlap="1" wp14:anchorId="20FEC7D4" wp14:editId="6944D59F">
                <wp:simplePos x="0" y="0"/>
                <wp:positionH relativeFrom="column">
                  <wp:posOffset>-87630</wp:posOffset>
                </wp:positionH>
                <wp:positionV relativeFrom="paragraph">
                  <wp:posOffset>-132080</wp:posOffset>
                </wp:positionV>
                <wp:extent cx="2000250" cy="905510"/>
                <wp:effectExtent l="0" t="0" r="0" b="8890"/>
                <wp:wrapNone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905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35" w:type="dxa"/>
        </w:tcPr>
        <w:p w14:paraId="5D4BBFE9" w14:textId="77777777" w:rsidR="004D3980" w:rsidRPr="0054580E" w:rsidRDefault="00D94FEC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>
            <w:rPr>
              <w:noProof/>
              <w:sz w:val="20"/>
              <w:szCs w:val="20"/>
              <w:lang w:eastAsia="de-CH"/>
            </w:rPr>
            <w:t>2</w:t>
          </w:r>
          <w:r w:rsidR="004D3980" w:rsidRPr="0054580E">
            <w:rPr>
              <w:noProof/>
              <w:sz w:val="20"/>
              <w:szCs w:val="20"/>
              <w:lang w:eastAsia="de-CH"/>
            </w:rPr>
            <w:t>/</w:t>
          </w:r>
          <w:r>
            <w:rPr>
              <w:noProof/>
              <w:sz w:val="20"/>
              <w:szCs w:val="20"/>
              <w:lang w:eastAsia="de-CH"/>
            </w:rPr>
            <w:t>2</w:t>
          </w:r>
        </w:p>
      </w:tc>
    </w:tr>
  </w:tbl>
  <w:p w14:paraId="41C27E10" w14:textId="77777777" w:rsidR="004D3980" w:rsidRPr="00653D02" w:rsidRDefault="004D3980" w:rsidP="00D71517">
    <w:pPr>
      <w:pStyle w:val="Kopfzeile"/>
    </w:pPr>
  </w:p>
  <w:p w14:paraId="5D6AF89D" w14:textId="77777777" w:rsidR="004D3980" w:rsidRDefault="004D3980"/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804" w:type="dxa"/>
      <w:tblInd w:w="-4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77"/>
      <w:gridCol w:w="2927"/>
    </w:tblGrid>
    <w:tr w:rsidR="004D3980" w14:paraId="230A9AB5" w14:textId="77777777" w:rsidTr="007A7F31">
      <w:trPr>
        <w:trHeight w:hRule="exact" w:val="187"/>
      </w:trPr>
      <w:tc>
        <w:tcPr>
          <w:tcW w:w="6062" w:type="dxa"/>
          <w:vMerge w:val="restart"/>
          <w:shd w:val="clear" w:color="auto" w:fill="auto"/>
        </w:tcPr>
        <w:p w14:paraId="38C54F05" w14:textId="77777777" w:rsidR="004D3980" w:rsidRDefault="00211E03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59264" behindDoc="1" locked="0" layoutInCell="1" allowOverlap="1" wp14:anchorId="10C42B27" wp14:editId="50B82A58">
                <wp:simplePos x="0" y="0"/>
                <wp:positionH relativeFrom="column">
                  <wp:posOffset>-81544</wp:posOffset>
                </wp:positionH>
                <wp:positionV relativeFrom="paragraph">
                  <wp:posOffset>-127635</wp:posOffset>
                </wp:positionV>
                <wp:extent cx="2000458" cy="905773"/>
                <wp:effectExtent l="0" t="0" r="0" b="8890"/>
                <wp:wrapNone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6_Inselspital_Logo_sw_e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458" cy="90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80" w:type="dxa"/>
        </w:tcPr>
        <w:p w14:paraId="04754CA9" w14:textId="77777777" w:rsidR="004D3980" w:rsidRPr="00465A94" w:rsidRDefault="004D3980" w:rsidP="00EB7A96">
          <w:pPr>
            <w:pStyle w:val="KopfzeileKlinik-Titel"/>
            <w:rPr>
              <w:sz w:val="12"/>
            </w:rPr>
          </w:pPr>
        </w:p>
      </w:tc>
    </w:tr>
    <w:tr w:rsidR="004D3980" w:rsidRPr="005422E7" w14:paraId="1CD804A7" w14:textId="77777777" w:rsidTr="007A7F31">
      <w:trPr>
        <w:trHeight w:hRule="exact" w:val="2257"/>
      </w:trPr>
      <w:tc>
        <w:tcPr>
          <w:tcW w:w="6062" w:type="dxa"/>
          <w:vMerge/>
          <w:shd w:val="clear" w:color="auto" w:fill="auto"/>
        </w:tcPr>
        <w:p w14:paraId="68DDC4C7" w14:textId="77777777" w:rsidR="004D3980" w:rsidRDefault="004D3980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580" w:type="dxa"/>
        </w:tcPr>
        <w:p w14:paraId="1ED2FAE2" w14:textId="77777777" w:rsidR="00BF13EE" w:rsidRDefault="00BF13EE" w:rsidP="00BF13EE">
          <w:pPr>
            <w:pStyle w:val="KopfzeileKlinik-Titel"/>
            <w:rPr>
              <w:rFonts w:asciiTheme="minorHAnsi" w:eastAsiaTheme="minorHAnsi" w:hAnsiTheme="minorHAnsi"/>
            </w:rPr>
          </w:pPr>
          <w:r>
            <w:t>Universitätsklinik für Intensivmedizin</w:t>
          </w:r>
        </w:p>
        <w:p w14:paraId="1EEF7BDB" w14:textId="77777777" w:rsidR="00BF13EE" w:rsidRDefault="00BF13EE" w:rsidP="00BF13EE">
          <w:pPr>
            <w:pStyle w:val="KopfzeileKlinik-Titel"/>
            <w:rPr>
              <w:b w:val="0"/>
            </w:rPr>
          </w:pPr>
          <w:r>
            <w:rPr>
              <w:b w:val="0"/>
            </w:rPr>
            <w:t>Klinikdirektor und Chefarzt</w:t>
          </w:r>
        </w:p>
        <w:p w14:paraId="646F4C89" w14:textId="77777777" w:rsidR="004D3980" w:rsidRPr="00BF13EE" w:rsidRDefault="00BF13EE" w:rsidP="00BF13EE">
          <w:pPr>
            <w:pStyle w:val="KopfzeileKlinik-Titel"/>
            <w:rPr>
              <w:b w:val="0"/>
              <w:lang w:val="en-US"/>
            </w:rPr>
          </w:pPr>
          <w:r w:rsidRPr="00BF13EE">
            <w:rPr>
              <w:b w:val="0"/>
              <w:lang w:val="en-US"/>
            </w:rPr>
            <w:t>Prof. Dr. med. Joerg C. Schefold</w:t>
          </w:r>
        </w:p>
      </w:tc>
    </w:tr>
  </w:tbl>
  <w:p w14:paraId="26374F30" w14:textId="77777777" w:rsidR="004D3980" w:rsidRPr="00321CE6" w:rsidRDefault="004D3980" w:rsidP="003C4BE2">
    <w:pPr>
      <w:pStyle w:val="Kopfzeil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7C"/>
    <w:multiLevelType w:val="singleLevel"/>
    <w:tmpl w:val="CEF636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1">
    <w:nsid w:val="FFFFFF7D"/>
    <w:multiLevelType w:val="singleLevel"/>
    <w:tmpl w:val="6E94C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1">
    <w:nsid w:val="FFFFFF7E"/>
    <w:multiLevelType w:val="singleLevel"/>
    <w:tmpl w:val="629ED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1">
    <w:nsid w:val="FFFFFF7F"/>
    <w:multiLevelType w:val="singleLevel"/>
    <w:tmpl w:val="FDB812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1">
    <w:nsid w:val="FFFFFF80"/>
    <w:multiLevelType w:val="singleLevel"/>
    <w:tmpl w:val="A2C4BA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1">
    <w:nsid w:val="FFFFFF81"/>
    <w:multiLevelType w:val="singleLevel"/>
    <w:tmpl w:val="23DACE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1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1">
    <w:nsid w:val="FFFFFF83"/>
    <w:multiLevelType w:val="singleLevel"/>
    <w:tmpl w:val="5986FE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1">
    <w:nsid w:val="FFFFFF88"/>
    <w:multiLevelType w:val="singleLevel"/>
    <w:tmpl w:val="AA947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1">
    <w:nsid w:val="FFFFFF89"/>
    <w:multiLevelType w:val="singleLevel"/>
    <w:tmpl w:val="DBFC1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1">
    <w:nsid w:val="03C830C0"/>
    <w:multiLevelType w:val="hybridMultilevel"/>
    <w:tmpl w:val="F1D4ED3E"/>
    <w:lvl w:ilvl="0" w:tplc="0807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1" w15:restartNumberingAfterBreak="1">
    <w:nsid w:val="1A2374B9"/>
    <w:multiLevelType w:val="hybridMultilevel"/>
    <w:tmpl w:val="CA3CF606"/>
    <w:lvl w:ilvl="0" w:tplc="ED9897F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47555D12"/>
    <w:multiLevelType w:val="hybridMultilevel"/>
    <w:tmpl w:val="A51EE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1">
    <w:nsid w:val="6C985FA8"/>
    <w:multiLevelType w:val="hybridMultilevel"/>
    <w:tmpl w:val="FD1A9C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748D127E"/>
    <w:multiLevelType w:val="hybridMultilevel"/>
    <w:tmpl w:val="A3685F04"/>
    <w:lvl w:ilvl="0" w:tplc="7D0EF142">
      <w:start w:val="1"/>
      <w:numFmt w:val="bullet"/>
      <w:pStyle w:val="Aufzhlung"/>
      <w:lvlText w:val="–"/>
      <w:lvlJc w:val="left"/>
      <w:pPr>
        <w:ind w:left="1637" w:hanging="360"/>
      </w:pPr>
      <w:rPr>
        <w:rFonts w:ascii="DINPro-Light" w:hAnsi="DINPro-Light" w:hint="default"/>
      </w:rPr>
    </w:lvl>
    <w:lvl w:ilvl="1" w:tplc="0807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7" w15:restartNumberingAfterBreak="1">
    <w:nsid w:val="7FD325A5"/>
    <w:multiLevelType w:val="hybridMultilevel"/>
    <w:tmpl w:val="5C6AB6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030118">
    <w:abstractNumId w:val="9"/>
  </w:num>
  <w:num w:numId="2" w16cid:durableId="792209557">
    <w:abstractNumId w:val="7"/>
  </w:num>
  <w:num w:numId="3" w16cid:durableId="1587609606">
    <w:abstractNumId w:val="6"/>
  </w:num>
  <w:num w:numId="4" w16cid:durableId="2081630469">
    <w:abstractNumId w:val="5"/>
  </w:num>
  <w:num w:numId="5" w16cid:durableId="769818086">
    <w:abstractNumId w:val="4"/>
  </w:num>
  <w:num w:numId="6" w16cid:durableId="246353159">
    <w:abstractNumId w:val="8"/>
  </w:num>
  <w:num w:numId="7" w16cid:durableId="1909997921">
    <w:abstractNumId w:val="3"/>
  </w:num>
  <w:num w:numId="8" w16cid:durableId="598296176">
    <w:abstractNumId w:val="2"/>
  </w:num>
  <w:num w:numId="9" w16cid:durableId="1817844055">
    <w:abstractNumId w:val="1"/>
  </w:num>
  <w:num w:numId="10" w16cid:durableId="1581138142">
    <w:abstractNumId w:val="0"/>
  </w:num>
  <w:num w:numId="11" w16cid:durableId="1631009420">
    <w:abstractNumId w:val="15"/>
  </w:num>
  <w:num w:numId="12" w16cid:durableId="779569721">
    <w:abstractNumId w:val="14"/>
  </w:num>
  <w:num w:numId="13" w16cid:durableId="1960598208">
    <w:abstractNumId w:val="13"/>
  </w:num>
  <w:num w:numId="14" w16cid:durableId="791019659">
    <w:abstractNumId w:val="17"/>
  </w:num>
  <w:num w:numId="15" w16cid:durableId="1385786799">
    <w:abstractNumId w:val="16"/>
  </w:num>
  <w:num w:numId="16" w16cid:durableId="948587513">
    <w:abstractNumId w:val="12"/>
  </w:num>
  <w:num w:numId="17" w16cid:durableId="1209801404">
    <w:abstractNumId w:val="10"/>
  </w:num>
  <w:num w:numId="18" w16cid:durableId="1939678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SortMethod w:val="0000"/>
  <w:documentProtection w:edit="forms" w:enforcement="0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A55"/>
    <w:rsid w:val="00002978"/>
    <w:rsid w:val="0001010F"/>
    <w:rsid w:val="00014B55"/>
    <w:rsid w:val="000266B7"/>
    <w:rsid w:val="0003736A"/>
    <w:rsid w:val="000409C8"/>
    <w:rsid w:val="00041700"/>
    <w:rsid w:val="00043516"/>
    <w:rsid w:val="00045274"/>
    <w:rsid w:val="00051F6E"/>
    <w:rsid w:val="00055533"/>
    <w:rsid w:val="000556AD"/>
    <w:rsid w:val="000576AB"/>
    <w:rsid w:val="00063BC2"/>
    <w:rsid w:val="0006607A"/>
    <w:rsid w:val="000702D8"/>
    <w:rsid w:val="00074C77"/>
    <w:rsid w:val="00081239"/>
    <w:rsid w:val="00083CC2"/>
    <w:rsid w:val="00096E8E"/>
    <w:rsid w:val="000A367D"/>
    <w:rsid w:val="000A5E1F"/>
    <w:rsid w:val="000A7868"/>
    <w:rsid w:val="000B595D"/>
    <w:rsid w:val="000C2BC2"/>
    <w:rsid w:val="000D325D"/>
    <w:rsid w:val="000D5063"/>
    <w:rsid w:val="000E5351"/>
    <w:rsid w:val="000E756F"/>
    <w:rsid w:val="000F143B"/>
    <w:rsid w:val="00104AEC"/>
    <w:rsid w:val="0010536C"/>
    <w:rsid w:val="00105AD7"/>
    <w:rsid w:val="00106688"/>
    <w:rsid w:val="001134C7"/>
    <w:rsid w:val="00131984"/>
    <w:rsid w:val="001430B4"/>
    <w:rsid w:val="00144122"/>
    <w:rsid w:val="0014478A"/>
    <w:rsid w:val="00152196"/>
    <w:rsid w:val="00154677"/>
    <w:rsid w:val="00166448"/>
    <w:rsid w:val="00167916"/>
    <w:rsid w:val="00174859"/>
    <w:rsid w:val="0019080B"/>
    <w:rsid w:val="00193AE1"/>
    <w:rsid w:val="001965F8"/>
    <w:rsid w:val="001A6780"/>
    <w:rsid w:val="001B3026"/>
    <w:rsid w:val="001B4EB1"/>
    <w:rsid w:val="001B7059"/>
    <w:rsid w:val="001C4714"/>
    <w:rsid w:val="001D3133"/>
    <w:rsid w:val="001D7264"/>
    <w:rsid w:val="001F24E3"/>
    <w:rsid w:val="001F370A"/>
    <w:rsid w:val="001F4B8C"/>
    <w:rsid w:val="00200533"/>
    <w:rsid w:val="002026E2"/>
    <w:rsid w:val="00203E7F"/>
    <w:rsid w:val="00207BDB"/>
    <w:rsid w:val="00211E03"/>
    <w:rsid w:val="00212F0D"/>
    <w:rsid w:val="0021427E"/>
    <w:rsid w:val="00222D22"/>
    <w:rsid w:val="0023205B"/>
    <w:rsid w:val="00232C45"/>
    <w:rsid w:val="00235DCE"/>
    <w:rsid w:val="002369A2"/>
    <w:rsid w:val="00240B79"/>
    <w:rsid w:val="00247EE5"/>
    <w:rsid w:val="00251AD6"/>
    <w:rsid w:val="0025773C"/>
    <w:rsid w:val="00261EF6"/>
    <w:rsid w:val="00267F71"/>
    <w:rsid w:val="00271FC2"/>
    <w:rsid w:val="002757B8"/>
    <w:rsid w:val="00275A5B"/>
    <w:rsid w:val="00277FE3"/>
    <w:rsid w:val="0028746E"/>
    <w:rsid w:val="002920DC"/>
    <w:rsid w:val="002949F3"/>
    <w:rsid w:val="00294AE8"/>
    <w:rsid w:val="002A372F"/>
    <w:rsid w:val="002A6FD1"/>
    <w:rsid w:val="002A7D59"/>
    <w:rsid w:val="002B3876"/>
    <w:rsid w:val="002C3F09"/>
    <w:rsid w:val="002C507D"/>
    <w:rsid w:val="002D38AE"/>
    <w:rsid w:val="002F06AA"/>
    <w:rsid w:val="00310BAC"/>
    <w:rsid w:val="003113B8"/>
    <w:rsid w:val="00316CFE"/>
    <w:rsid w:val="00321CE6"/>
    <w:rsid w:val="0032330D"/>
    <w:rsid w:val="00324367"/>
    <w:rsid w:val="00327952"/>
    <w:rsid w:val="00331C18"/>
    <w:rsid w:val="003325CF"/>
    <w:rsid w:val="00333A1B"/>
    <w:rsid w:val="00334BF4"/>
    <w:rsid w:val="00342DDA"/>
    <w:rsid w:val="003446A8"/>
    <w:rsid w:val="003511F0"/>
    <w:rsid w:val="0035520B"/>
    <w:rsid w:val="003621FA"/>
    <w:rsid w:val="00364EE3"/>
    <w:rsid w:val="00372771"/>
    <w:rsid w:val="00374CB0"/>
    <w:rsid w:val="00377E7A"/>
    <w:rsid w:val="00384185"/>
    <w:rsid w:val="0038778B"/>
    <w:rsid w:val="003952A1"/>
    <w:rsid w:val="003A5BAA"/>
    <w:rsid w:val="003B69D3"/>
    <w:rsid w:val="003C4BE2"/>
    <w:rsid w:val="003D0AA0"/>
    <w:rsid w:val="003D176C"/>
    <w:rsid w:val="003D5C21"/>
    <w:rsid w:val="003F0D7D"/>
    <w:rsid w:val="003F1A56"/>
    <w:rsid w:val="003F3ABE"/>
    <w:rsid w:val="003F56C8"/>
    <w:rsid w:val="0040495F"/>
    <w:rsid w:val="0041189A"/>
    <w:rsid w:val="004155DB"/>
    <w:rsid w:val="00425C62"/>
    <w:rsid w:val="004337DF"/>
    <w:rsid w:val="00443397"/>
    <w:rsid w:val="00450FCC"/>
    <w:rsid w:val="00457BBD"/>
    <w:rsid w:val="00465A94"/>
    <w:rsid w:val="00467F2A"/>
    <w:rsid w:val="004742F4"/>
    <w:rsid w:val="0047513B"/>
    <w:rsid w:val="00480CE0"/>
    <w:rsid w:val="00487EB6"/>
    <w:rsid w:val="00497A00"/>
    <w:rsid w:val="004A039B"/>
    <w:rsid w:val="004B2E05"/>
    <w:rsid w:val="004B4B41"/>
    <w:rsid w:val="004B6945"/>
    <w:rsid w:val="004D179F"/>
    <w:rsid w:val="004D3980"/>
    <w:rsid w:val="004D3B77"/>
    <w:rsid w:val="004D64E0"/>
    <w:rsid w:val="00500294"/>
    <w:rsid w:val="00502CE9"/>
    <w:rsid w:val="0051189E"/>
    <w:rsid w:val="00512175"/>
    <w:rsid w:val="00516F23"/>
    <w:rsid w:val="00524DC0"/>
    <w:rsid w:val="00526C93"/>
    <w:rsid w:val="00527F15"/>
    <w:rsid w:val="00531356"/>
    <w:rsid w:val="005363BA"/>
    <w:rsid w:val="005422E7"/>
    <w:rsid w:val="0054580E"/>
    <w:rsid w:val="00554877"/>
    <w:rsid w:val="005571C9"/>
    <w:rsid w:val="005605FD"/>
    <w:rsid w:val="00583E09"/>
    <w:rsid w:val="0059023E"/>
    <w:rsid w:val="00591832"/>
    <w:rsid w:val="00592841"/>
    <w:rsid w:val="0059492D"/>
    <w:rsid w:val="005A3A54"/>
    <w:rsid w:val="005C4E96"/>
    <w:rsid w:val="005D0DD4"/>
    <w:rsid w:val="005D3A75"/>
    <w:rsid w:val="00602BBD"/>
    <w:rsid w:val="006044D5"/>
    <w:rsid w:val="00622FDC"/>
    <w:rsid w:val="00627052"/>
    <w:rsid w:val="00630E85"/>
    <w:rsid w:val="0063284F"/>
    <w:rsid w:val="0064013E"/>
    <w:rsid w:val="00640B04"/>
    <w:rsid w:val="006413DD"/>
    <w:rsid w:val="0064355D"/>
    <w:rsid w:val="006451D3"/>
    <w:rsid w:val="00646840"/>
    <w:rsid w:val="00653D02"/>
    <w:rsid w:val="00663010"/>
    <w:rsid w:val="006639F2"/>
    <w:rsid w:val="00684CE8"/>
    <w:rsid w:val="00686D14"/>
    <w:rsid w:val="00687ED7"/>
    <w:rsid w:val="00695688"/>
    <w:rsid w:val="006A0E25"/>
    <w:rsid w:val="006A3E51"/>
    <w:rsid w:val="006A4BEF"/>
    <w:rsid w:val="006A6122"/>
    <w:rsid w:val="006B28BB"/>
    <w:rsid w:val="006B72A1"/>
    <w:rsid w:val="006D4AA8"/>
    <w:rsid w:val="006E2303"/>
    <w:rsid w:val="006E7ED9"/>
    <w:rsid w:val="006F0345"/>
    <w:rsid w:val="006F0469"/>
    <w:rsid w:val="006F2A5E"/>
    <w:rsid w:val="006F6DC1"/>
    <w:rsid w:val="00701B52"/>
    <w:rsid w:val="007036FB"/>
    <w:rsid w:val="00711147"/>
    <w:rsid w:val="0071447A"/>
    <w:rsid w:val="00720AE9"/>
    <w:rsid w:val="00723CDE"/>
    <w:rsid w:val="007241E4"/>
    <w:rsid w:val="007277E3"/>
    <w:rsid w:val="0073173E"/>
    <w:rsid w:val="00731B00"/>
    <w:rsid w:val="00731EAE"/>
    <w:rsid w:val="00734458"/>
    <w:rsid w:val="00740CB9"/>
    <w:rsid w:val="0075193A"/>
    <w:rsid w:val="00757418"/>
    <w:rsid w:val="00761E5E"/>
    <w:rsid w:val="00762406"/>
    <w:rsid w:val="0076405D"/>
    <w:rsid w:val="00764AA5"/>
    <w:rsid w:val="00774E70"/>
    <w:rsid w:val="00786AE5"/>
    <w:rsid w:val="00791285"/>
    <w:rsid w:val="00796CEE"/>
    <w:rsid w:val="007A1B14"/>
    <w:rsid w:val="007A7F31"/>
    <w:rsid w:val="007B284D"/>
    <w:rsid w:val="007B7EA5"/>
    <w:rsid w:val="007C0519"/>
    <w:rsid w:val="007C5237"/>
    <w:rsid w:val="007C75CA"/>
    <w:rsid w:val="007D532E"/>
    <w:rsid w:val="007E2491"/>
    <w:rsid w:val="007E4B62"/>
    <w:rsid w:val="007E52B5"/>
    <w:rsid w:val="007F28ED"/>
    <w:rsid w:val="007F66A5"/>
    <w:rsid w:val="008032AF"/>
    <w:rsid w:val="00803AEB"/>
    <w:rsid w:val="00811A27"/>
    <w:rsid w:val="0082020E"/>
    <w:rsid w:val="0082699A"/>
    <w:rsid w:val="00827277"/>
    <w:rsid w:val="00841B44"/>
    <w:rsid w:val="008427C2"/>
    <w:rsid w:val="00844195"/>
    <w:rsid w:val="008463F0"/>
    <w:rsid w:val="00846BCB"/>
    <w:rsid w:val="0085046E"/>
    <w:rsid w:val="00851D4C"/>
    <w:rsid w:val="00856AEE"/>
    <w:rsid w:val="00872987"/>
    <w:rsid w:val="00875486"/>
    <w:rsid w:val="0087729C"/>
    <w:rsid w:val="00880B2F"/>
    <w:rsid w:val="00883C58"/>
    <w:rsid w:val="00883CC4"/>
    <w:rsid w:val="008865DE"/>
    <w:rsid w:val="00895166"/>
    <w:rsid w:val="0089686C"/>
    <w:rsid w:val="00896CAE"/>
    <w:rsid w:val="008A4EE4"/>
    <w:rsid w:val="008B6331"/>
    <w:rsid w:val="008B75FD"/>
    <w:rsid w:val="008B7894"/>
    <w:rsid w:val="008D2184"/>
    <w:rsid w:val="008D704D"/>
    <w:rsid w:val="008E06A7"/>
    <w:rsid w:val="008E673A"/>
    <w:rsid w:val="008F227E"/>
    <w:rsid w:val="008F3472"/>
    <w:rsid w:val="0090418C"/>
    <w:rsid w:val="009107A9"/>
    <w:rsid w:val="00912903"/>
    <w:rsid w:val="00917CC7"/>
    <w:rsid w:val="00920D07"/>
    <w:rsid w:val="00934591"/>
    <w:rsid w:val="00951E4B"/>
    <w:rsid w:val="00954CFC"/>
    <w:rsid w:val="00956C60"/>
    <w:rsid w:val="009613D8"/>
    <w:rsid w:val="00961479"/>
    <w:rsid w:val="009751E4"/>
    <w:rsid w:val="00981CA0"/>
    <w:rsid w:val="00995CBA"/>
    <w:rsid w:val="0099678C"/>
    <w:rsid w:val="009A200F"/>
    <w:rsid w:val="009B0C96"/>
    <w:rsid w:val="009B6A0B"/>
    <w:rsid w:val="009C1DAA"/>
    <w:rsid w:val="009C222B"/>
    <w:rsid w:val="009C67A8"/>
    <w:rsid w:val="009D0664"/>
    <w:rsid w:val="009D2E7D"/>
    <w:rsid w:val="009D5D9C"/>
    <w:rsid w:val="009E2171"/>
    <w:rsid w:val="009E57C6"/>
    <w:rsid w:val="009F2B56"/>
    <w:rsid w:val="009F4C7F"/>
    <w:rsid w:val="009F5638"/>
    <w:rsid w:val="00A025BE"/>
    <w:rsid w:val="00A0364D"/>
    <w:rsid w:val="00A04E88"/>
    <w:rsid w:val="00A17F51"/>
    <w:rsid w:val="00A219C6"/>
    <w:rsid w:val="00A32843"/>
    <w:rsid w:val="00A427ED"/>
    <w:rsid w:val="00A475D1"/>
    <w:rsid w:val="00A516DA"/>
    <w:rsid w:val="00A5171D"/>
    <w:rsid w:val="00A57815"/>
    <w:rsid w:val="00A62F82"/>
    <w:rsid w:val="00A63E88"/>
    <w:rsid w:val="00A65CCD"/>
    <w:rsid w:val="00A705BD"/>
    <w:rsid w:val="00A71ED3"/>
    <w:rsid w:val="00A73466"/>
    <w:rsid w:val="00A8462D"/>
    <w:rsid w:val="00A87A34"/>
    <w:rsid w:val="00A90184"/>
    <w:rsid w:val="00AA4A4D"/>
    <w:rsid w:val="00AA5C5F"/>
    <w:rsid w:val="00AA6AAA"/>
    <w:rsid w:val="00AB435B"/>
    <w:rsid w:val="00AB5893"/>
    <w:rsid w:val="00AB7B66"/>
    <w:rsid w:val="00AD36B2"/>
    <w:rsid w:val="00AE1DCA"/>
    <w:rsid w:val="00AE5A44"/>
    <w:rsid w:val="00AF19E8"/>
    <w:rsid w:val="00AF47AE"/>
    <w:rsid w:val="00AF4F44"/>
    <w:rsid w:val="00AF7CB5"/>
    <w:rsid w:val="00B04086"/>
    <w:rsid w:val="00B04558"/>
    <w:rsid w:val="00B130CF"/>
    <w:rsid w:val="00B20654"/>
    <w:rsid w:val="00B24E70"/>
    <w:rsid w:val="00B31F9B"/>
    <w:rsid w:val="00B32ABB"/>
    <w:rsid w:val="00B36CBE"/>
    <w:rsid w:val="00B377A6"/>
    <w:rsid w:val="00B41FD3"/>
    <w:rsid w:val="00B472C7"/>
    <w:rsid w:val="00B6357F"/>
    <w:rsid w:val="00B71990"/>
    <w:rsid w:val="00B72D2E"/>
    <w:rsid w:val="00B803E7"/>
    <w:rsid w:val="00B87528"/>
    <w:rsid w:val="00BA2EF4"/>
    <w:rsid w:val="00BA4DDE"/>
    <w:rsid w:val="00BA6349"/>
    <w:rsid w:val="00BB1268"/>
    <w:rsid w:val="00BC655F"/>
    <w:rsid w:val="00BE0BC6"/>
    <w:rsid w:val="00BE1895"/>
    <w:rsid w:val="00BE695B"/>
    <w:rsid w:val="00BF13EE"/>
    <w:rsid w:val="00BF7E91"/>
    <w:rsid w:val="00C03D2D"/>
    <w:rsid w:val="00C07B68"/>
    <w:rsid w:val="00C14B57"/>
    <w:rsid w:val="00C239E9"/>
    <w:rsid w:val="00C375B2"/>
    <w:rsid w:val="00C46688"/>
    <w:rsid w:val="00C46B3B"/>
    <w:rsid w:val="00C51D2F"/>
    <w:rsid w:val="00C51DB8"/>
    <w:rsid w:val="00C5600A"/>
    <w:rsid w:val="00C7358F"/>
    <w:rsid w:val="00C743CA"/>
    <w:rsid w:val="00C74592"/>
    <w:rsid w:val="00C765FC"/>
    <w:rsid w:val="00C76E25"/>
    <w:rsid w:val="00C86259"/>
    <w:rsid w:val="00C91679"/>
    <w:rsid w:val="00C94156"/>
    <w:rsid w:val="00CA348A"/>
    <w:rsid w:val="00CB2CE6"/>
    <w:rsid w:val="00CC5908"/>
    <w:rsid w:val="00CC76E9"/>
    <w:rsid w:val="00CD098B"/>
    <w:rsid w:val="00CE2CBD"/>
    <w:rsid w:val="00D10090"/>
    <w:rsid w:val="00D12F2E"/>
    <w:rsid w:val="00D14EC6"/>
    <w:rsid w:val="00D22B3C"/>
    <w:rsid w:val="00D249ED"/>
    <w:rsid w:val="00D25A20"/>
    <w:rsid w:val="00D30F41"/>
    <w:rsid w:val="00D329D9"/>
    <w:rsid w:val="00D36F6E"/>
    <w:rsid w:val="00D371D9"/>
    <w:rsid w:val="00D508E4"/>
    <w:rsid w:val="00D53872"/>
    <w:rsid w:val="00D61635"/>
    <w:rsid w:val="00D71517"/>
    <w:rsid w:val="00D7162C"/>
    <w:rsid w:val="00D73A66"/>
    <w:rsid w:val="00D75346"/>
    <w:rsid w:val="00D77B0D"/>
    <w:rsid w:val="00D84439"/>
    <w:rsid w:val="00D903AF"/>
    <w:rsid w:val="00D9415C"/>
    <w:rsid w:val="00D94FEC"/>
    <w:rsid w:val="00DA348A"/>
    <w:rsid w:val="00DA6175"/>
    <w:rsid w:val="00DC144A"/>
    <w:rsid w:val="00DC5A62"/>
    <w:rsid w:val="00DD5B92"/>
    <w:rsid w:val="00DE35F1"/>
    <w:rsid w:val="00DE4A55"/>
    <w:rsid w:val="00DF1064"/>
    <w:rsid w:val="00DF2742"/>
    <w:rsid w:val="00E00B2C"/>
    <w:rsid w:val="00E041F2"/>
    <w:rsid w:val="00E0438B"/>
    <w:rsid w:val="00E16BE4"/>
    <w:rsid w:val="00E23AA3"/>
    <w:rsid w:val="00E25DCD"/>
    <w:rsid w:val="00E269E1"/>
    <w:rsid w:val="00E40ACC"/>
    <w:rsid w:val="00E45F13"/>
    <w:rsid w:val="00E510BC"/>
    <w:rsid w:val="00E62820"/>
    <w:rsid w:val="00E702AD"/>
    <w:rsid w:val="00E712CE"/>
    <w:rsid w:val="00E73CB2"/>
    <w:rsid w:val="00E75103"/>
    <w:rsid w:val="00E9576D"/>
    <w:rsid w:val="00EA0F72"/>
    <w:rsid w:val="00EA59B8"/>
    <w:rsid w:val="00EB527C"/>
    <w:rsid w:val="00EB6F81"/>
    <w:rsid w:val="00EB7A96"/>
    <w:rsid w:val="00EC2182"/>
    <w:rsid w:val="00EC2DF9"/>
    <w:rsid w:val="00ED1A84"/>
    <w:rsid w:val="00EF2998"/>
    <w:rsid w:val="00F01289"/>
    <w:rsid w:val="00F016BC"/>
    <w:rsid w:val="00F03959"/>
    <w:rsid w:val="00F0660B"/>
    <w:rsid w:val="00F10B85"/>
    <w:rsid w:val="00F123AE"/>
    <w:rsid w:val="00F22E0A"/>
    <w:rsid w:val="00F24E1E"/>
    <w:rsid w:val="00F26DF5"/>
    <w:rsid w:val="00F313DC"/>
    <w:rsid w:val="00F32829"/>
    <w:rsid w:val="00F330F3"/>
    <w:rsid w:val="00F426F1"/>
    <w:rsid w:val="00F45CA8"/>
    <w:rsid w:val="00F51DC4"/>
    <w:rsid w:val="00F55017"/>
    <w:rsid w:val="00F6115A"/>
    <w:rsid w:val="00F640A1"/>
    <w:rsid w:val="00F7520C"/>
    <w:rsid w:val="00F7775C"/>
    <w:rsid w:val="00F82A4C"/>
    <w:rsid w:val="00F91D37"/>
    <w:rsid w:val="00F924A9"/>
    <w:rsid w:val="00F9597D"/>
    <w:rsid w:val="00FA62F6"/>
    <w:rsid w:val="00FB4833"/>
    <w:rsid w:val="00FB4941"/>
    <w:rsid w:val="00FB7F99"/>
    <w:rsid w:val="00FC0C9C"/>
    <w:rsid w:val="00FD2295"/>
    <w:rsid w:val="00FD4691"/>
    <w:rsid w:val="00FD6549"/>
    <w:rsid w:val="00FE6389"/>
    <w:rsid w:val="00FE71A5"/>
    <w:rsid w:val="00FE7D09"/>
    <w:rsid w:val="00FF299B"/>
    <w:rsid w:val="00FF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EEB31DC"/>
  <w15:docId w15:val="{470980D2-A0D3-4CE2-AC84-684A7E8DA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2DDA"/>
    <w:pPr>
      <w:spacing w:after="0" w:line="312" w:lineRule="auto"/>
    </w:pPr>
    <w:rPr>
      <w:rFonts w:ascii="Arial" w:eastAsia="Calibri" w:hAnsi="Arial" w:cs="Times New Roman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D36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D36B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679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E510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E510B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83CC4"/>
    <w:rPr>
      <w:color w:val="auto"/>
      <w:u w:val="none"/>
    </w:rPr>
  </w:style>
  <w:style w:type="paragraph" w:styleId="Kopfzeile">
    <w:name w:val="header"/>
    <w:basedOn w:val="Standard"/>
    <w:link w:val="KopfzeileZchn"/>
    <w:uiPriority w:val="99"/>
    <w:unhideWhenUsed/>
    <w:rsid w:val="00CC5908"/>
    <w:pPr>
      <w:tabs>
        <w:tab w:val="right" w:pos="9354"/>
      </w:tabs>
      <w:spacing w:line="240" w:lineRule="atLeast"/>
    </w:pPr>
    <w:rPr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CC5908"/>
    <w:rPr>
      <w:sz w:val="18"/>
    </w:rPr>
  </w:style>
  <w:style w:type="paragraph" w:styleId="Fuzeile">
    <w:name w:val="footer"/>
    <w:basedOn w:val="Standard"/>
    <w:link w:val="FuzeileZchn"/>
    <w:uiPriority w:val="99"/>
    <w:unhideWhenUsed/>
    <w:rsid w:val="00CC5908"/>
    <w:pPr>
      <w:tabs>
        <w:tab w:val="center" w:pos="4536"/>
        <w:tab w:val="right" w:pos="9072"/>
      </w:tabs>
      <w:spacing w:line="220" w:lineRule="atLeast"/>
    </w:pPr>
    <w:rPr>
      <w:spacing w:val="2"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CC5908"/>
    <w:rPr>
      <w:spacing w:val="2"/>
      <w:sz w:val="16"/>
    </w:rPr>
  </w:style>
  <w:style w:type="paragraph" w:customStyle="1" w:styleId="EinfAbs">
    <w:name w:val="[Einf. Abs.]"/>
    <w:basedOn w:val="Standard"/>
    <w:uiPriority w:val="9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34"/>
    <w:qFormat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99"/>
    <w:unhideWhenUsed/>
    <w:rsid w:val="009C67A8"/>
    <w:pPr>
      <w:numPr>
        <w:numId w:val="12"/>
      </w:numPr>
    </w:pPr>
  </w:style>
  <w:style w:type="paragraph" w:styleId="Aufzhlungszeichen2">
    <w:name w:val="List Bullet 2"/>
    <w:basedOn w:val="Listenabsatz"/>
    <w:uiPriority w:val="99"/>
    <w:unhideWhenUsed/>
    <w:rsid w:val="009C67A8"/>
    <w:pPr>
      <w:numPr>
        <w:ilvl w:val="1"/>
        <w:numId w:val="12"/>
      </w:numPr>
    </w:pPr>
  </w:style>
  <w:style w:type="paragraph" w:styleId="Aufzhlungszeichen3">
    <w:name w:val="List Bullet 3"/>
    <w:basedOn w:val="Listenabsatz"/>
    <w:uiPriority w:val="99"/>
    <w:unhideWhenUsed/>
    <w:rsid w:val="009C67A8"/>
    <w:pPr>
      <w:numPr>
        <w:ilvl w:val="2"/>
        <w:numId w:val="12"/>
      </w:numPr>
    </w:pPr>
  </w:style>
  <w:style w:type="table" w:styleId="Tabellenraster">
    <w:name w:val="Table Grid"/>
    <w:basedOn w:val="NormaleTabelle"/>
    <w:rsid w:val="0036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AD36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D36B2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el">
    <w:name w:val="Title"/>
    <w:basedOn w:val="Standard"/>
    <w:next w:val="Standard"/>
    <w:link w:val="TitelZchn"/>
    <w:qFormat/>
    <w:rsid w:val="00AD36B2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AD36B2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customStyle="1" w:styleId="Brieftitel">
    <w:name w:val="Brieftitel"/>
    <w:basedOn w:val="Standard"/>
    <w:link w:val="BrieftitelZchn"/>
    <w:uiPriority w:val="1"/>
    <w:qFormat/>
    <w:rsid w:val="0032330D"/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"/>
    <w:rsid w:val="0032330D"/>
    <w:rPr>
      <w:rFonts w:asciiTheme="majorHAnsi" w:hAnsiTheme="majorHAnsi"/>
      <w:b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Tabellenraster1">
    <w:name w:val="Tabellenraster1"/>
    <w:basedOn w:val="NormaleTabelle"/>
    <w:next w:val="Tabellenraster"/>
    <w:uiPriority w:val="59"/>
    <w:rsid w:val="00E73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063BC2"/>
    <w:rPr>
      <w:rFonts w:asciiTheme="majorHAnsi" w:eastAsiaTheme="majorEastAsia" w:hAnsiTheme="majorHAnsi" w:cstheme="majorBidi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510BC"/>
    <w:rPr>
      <w:rFonts w:asciiTheme="majorHAnsi" w:eastAsiaTheme="majorEastAsia" w:hAnsiTheme="majorHAnsi" w:cstheme="majorBidi"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510BC"/>
    <w:rPr>
      <w:rFonts w:asciiTheme="majorHAnsi" w:eastAsiaTheme="majorEastAsia" w:hAnsiTheme="majorHAnsi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E510BC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E510BC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796C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796C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">
    <w:name w:val="Aufzählung"/>
    <w:basedOn w:val="Listenabsatz"/>
    <w:uiPriority w:val="2"/>
    <w:qFormat/>
    <w:rsid w:val="00B72D2E"/>
    <w:pPr>
      <w:numPr>
        <w:numId w:val="15"/>
      </w:numPr>
      <w:ind w:left="142" w:hanging="142"/>
    </w:pPr>
  </w:style>
  <w:style w:type="paragraph" w:customStyle="1" w:styleId="Traktandum-Text">
    <w:name w:val="Traktandum-Text"/>
    <w:basedOn w:val="Aufzhlung"/>
    <w:uiPriority w:val="8"/>
    <w:unhideWhenUsed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"/>
    <w:next w:val="Traktandum-Text"/>
    <w:uiPriority w:val="7"/>
    <w:unhideWhenUsed/>
    <w:rsid w:val="00E269E1"/>
    <w:pPr>
      <w:numPr>
        <w:numId w:val="16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Standard"/>
    <w:rsid w:val="0032330D"/>
    <w:rPr>
      <w:vanish/>
      <w:color w:val="A6A6A6" w:themeColor="background1" w:themeShade="A6"/>
      <w:sz w:val="18"/>
      <w:szCs w:val="18"/>
    </w:rPr>
  </w:style>
  <w:style w:type="paragraph" w:customStyle="1" w:styleId="KopfzeileKlinik-Titel">
    <w:name w:val="Kopfzeile Klinik-Titel"/>
    <w:basedOn w:val="Kopfzeile"/>
    <w:next w:val="Kopfzeile"/>
    <w:rsid w:val="00CC5908"/>
    <w:rPr>
      <w:b/>
      <w:noProof/>
      <w:lang w:eastAsia="de-CH"/>
    </w:rPr>
  </w:style>
  <w:style w:type="paragraph" w:customStyle="1" w:styleId="Pagina">
    <w:name w:val="Pagina"/>
    <w:basedOn w:val="Kopfzeile"/>
    <w:qFormat/>
    <w:rsid w:val="00207BDB"/>
    <w:pPr>
      <w:ind w:right="820"/>
      <w:jc w:val="right"/>
    </w:pPr>
  </w:style>
  <w:style w:type="character" w:styleId="BesuchterLink">
    <w:name w:val="FollowedHyperlink"/>
    <w:basedOn w:val="Absatz-Standardschriftart"/>
    <w:uiPriority w:val="99"/>
    <w:semiHidden/>
    <w:unhideWhenUsed/>
    <w:rsid w:val="002C3F09"/>
    <w:rPr>
      <w:color w:val="000000" w:themeColor="followedHyperlink"/>
      <w:u w:val="non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7DF"/>
    <w:rPr>
      <w:rFonts w:ascii="Tahoma" w:hAnsi="Tahoma" w:cs="Tahoma"/>
      <w:sz w:val="16"/>
      <w:szCs w:val="16"/>
    </w:rPr>
  </w:style>
  <w:style w:type="paragraph" w:customStyle="1" w:styleId="FormatvorlageZeilenabstandGenau15pt">
    <w:name w:val="Formatvorlage Zeilenabstand:  Genau 15 pt"/>
    <w:basedOn w:val="Standard"/>
    <w:rsid w:val="00A0364D"/>
    <w:pPr>
      <w:tabs>
        <w:tab w:val="right" w:pos="8165"/>
      </w:tabs>
      <w:spacing w:line="300" w:lineRule="exact"/>
    </w:pPr>
    <w:rPr>
      <w:rFonts w:eastAsia="Times New Roman"/>
      <w:szCs w:val="20"/>
      <w:lang w:eastAsia="de-CH"/>
    </w:rPr>
  </w:style>
  <w:style w:type="character" w:styleId="Platzhaltertext">
    <w:name w:val="Placeholder Text"/>
    <w:basedOn w:val="Absatz-Standardschriftart"/>
    <w:uiPriority w:val="99"/>
    <w:semiHidden/>
    <w:rsid w:val="00A03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3.xml"/><Relationship Id="rId21" Type="http://schemas.openxmlformats.org/officeDocument/2006/relationships/header" Target="header10.xml"/><Relationship Id="rId42" Type="http://schemas.openxmlformats.org/officeDocument/2006/relationships/header" Target="header24.xml"/><Relationship Id="rId47" Type="http://schemas.openxmlformats.org/officeDocument/2006/relationships/header" Target="header27.xml"/><Relationship Id="rId63" Type="http://schemas.openxmlformats.org/officeDocument/2006/relationships/header" Target="header38.xml"/><Relationship Id="rId68" Type="http://schemas.openxmlformats.org/officeDocument/2006/relationships/header" Target="header41.xml"/><Relationship Id="rId84" Type="http://schemas.openxmlformats.org/officeDocument/2006/relationships/header" Target="header52.xml"/><Relationship Id="rId89" Type="http://schemas.openxmlformats.org/officeDocument/2006/relationships/header" Target="header55.xml"/><Relationship Id="rId16" Type="http://schemas.openxmlformats.org/officeDocument/2006/relationships/footer" Target="footer3.xml"/><Relationship Id="rId11" Type="http://schemas.openxmlformats.org/officeDocument/2006/relationships/header" Target="header3.xml"/><Relationship Id="rId32" Type="http://schemas.openxmlformats.org/officeDocument/2006/relationships/header" Target="header17.xml"/><Relationship Id="rId37" Type="http://schemas.openxmlformats.org/officeDocument/2006/relationships/footer" Target="footer10.xml"/><Relationship Id="rId53" Type="http://schemas.openxmlformats.org/officeDocument/2006/relationships/header" Target="header31.xml"/><Relationship Id="rId58" Type="http://schemas.openxmlformats.org/officeDocument/2006/relationships/footer" Target="footer17.xml"/><Relationship Id="rId74" Type="http://schemas.openxmlformats.org/officeDocument/2006/relationships/header" Target="header45.xml"/><Relationship Id="rId79" Type="http://schemas.openxmlformats.org/officeDocument/2006/relationships/footer" Target="footer24.xml"/><Relationship Id="rId5" Type="http://schemas.openxmlformats.org/officeDocument/2006/relationships/webSettings" Target="webSettings.xml"/><Relationship Id="rId90" Type="http://schemas.openxmlformats.org/officeDocument/2006/relationships/header" Target="header56.xml"/><Relationship Id="rId22" Type="http://schemas.openxmlformats.org/officeDocument/2006/relationships/footer" Target="footer5.xml"/><Relationship Id="rId27" Type="http://schemas.openxmlformats.org/officeDocument/2006/relationships/header" Target="header14.xml"/><Relationship Id="rId43" Type="http://schemas.openxmlformats.org/officeDocument/2006/relationships/footer" Target="footer12.xml"/><Relationship Id="rId48" Type="http://schemas.openxmlformats.org/officeDocument/2006/relationships/header" Target="header28.xml"/><Relationship Id="rId64" Type="http://schemas.openxmlformats.org/officeDocument/2006/relationships/footer" Target="footer19.xml"/><Relationship Id="rId69" Type="http://schemas.openxmlformats.org/officeDocument/2006/relationships/header" Target="header42.xml"/><Relationship Id="rId8" Type="http://schemas.openxmlformats.org/officeDocument/2006/relationships/header" Target="header1.xml"/><Relationship Id="rId51" Type="http://schemas.openxmlformats.org/officeDocument/2006/relationships/header" Target="header30.xml"/><Relationship Id="rId72" Type="http://schemas.openxmlformats.org/officeDocument/2006/relationships/header" Target="header44.xml"/><Relationship Id="rId80" Type="http://schemas.openxmlformats.org/officeDocument/2006/relationships/header" Target="header49.xml"/><Relationship Id="rId85" Type="http://schemas.openxmlformats.org/officeDocument/2006/relationships/footer" Target="footer26.xm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5" Type="http://schemas.openxmlformats.org/officeDocument/2006/relationships/footer" Target="footer6.xml"/><Relationship Id="rId33" Type="http://schemas.openxmlformats.org/officeDocument/2006/relationships/header" Target="header18.xml"/><Relationship Id="rId38" Type="http://schemas.openxmlformats.org/officeDocument/2006/relationships/header" Target="header21.xml"/><Relationship Id="rId46" Type="http://schemas.openxmlformats.org/officeDocument/2006/relationships/footer" Target="footer13.xml"/><Relationship Id="rId59" Type="http://schemas.openxmlformats.org/officeDocument/2006/relationships/header" Target="header35.xml"/><Relationship Id="rId67" Type="http://schemas.openxmlformats.org/officeDocument/2006/relationships/footer" Target="footer20.xml"/><Relationship Id="rId20" Type="http://schemas.openxmlformats.org/officeDocument/2006/relationships/header" Target="header9.xml"/><Relationship Id="rId41" Type="http://schemas.openxmlformats.org/officeDocument/2006/relationships/header" Target="header23.xml"/><Relationship Id="rId54" Type="http://schemas.openxmlformats.org/officeDocument/2006/relationships/header" Target="header32.xml"/><Relationship Id="rId62" Type="http://schemas.openxmlformats.org/officeDocument/2006/relationships/header" Target="header37.xml"/><Relationship Id="rId70" Type="http://schemas.openxmlformats.org/officeDocument/2006/relationships/footer" Target="footer21.xml"/><Relationship Id="rId75" Type="http://schemas.openxmlformats.org/officeDocument/2006/relationships/header" Target="header46.xml"/><Relationship Id="rId83" Type="http://schemas.openxmlformats.org/officeDocument/2006/relationships/header" Target="header51.xml"/><Relationship Id="rId88" Type="http://schemas.openxmlformats.org/officeDocument/2006/relationships/footer" Target="footer27.xml"/><Relationship Id="rId91" Type="http://schemas.openxmlformats.org/officeDocument/2006/relationships/footer" Target="footer2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header" Target="header11.xml"/><Relationship Id="rId28" Type="http://schemas.openxmlformats.org/officeDocument/2006/relationships/footer" Target="footer7.xml"/><Relationship Id="rId36" Type="http://schemas.openxmlformats.org/officeDocument/2006/relationships/header" Target="header20.xml"/><Relationship Id="rId49" Type="http://schemas.openxmlformats.org/officeDocument/2006/relationships/footer" Target="footer14.xml"/><Relationship Id="rId57" Type="http://schemas.openxmlformats.org/officeDocument/2006/relationships/header" Target="header34.xml"/><Relationship Id="rId10" Type="http://schemas.openxmlformats.org/officeDocument/2006/relationships/footer" Target="footer1.xml"/><Relationship Id="rId31" Type="http://schemas.openxmlformats.org/officeDocument/2006/relationships/footer" Target="footer8.xml"/><Relationship Id="rId44" Type="http://schemas.openxmlformats.org/officeDocument/2006/relationships/header" Target="header25.xml"/><Relationship Id="rId52" Type="http://schemas.openxmlformats.org/officeDocument/2006/relationships/footer" Target="footer15.xml"/><Relationship Id="rId60" Type="http://schemas.openxmlformats.org/officeDocument/2006/relationships/header" Target="header36.xml"/><Relationship Id="rId65" Type="http://schemas.openxmlformats.org/officeDocument/2006/relationships/header" Target="header39.xml"/><Relationship Id="rId73" Type="http://schemas.openxmlformats.org/officeDocument/2006/relationships/footer" Target="footer22.xml"/><Relationship Id="rId78" Type="http://schemas.openxmlformats.org/officeDocument/2006/relationships/header" Target="header48.xml"/><Relationship Id="rId81" Type="http://schemas.openxmlformats.org/officeDocument/2006/relationships/header" Target="header50.xml"/><Relationship Id="rId86" Type="http://schemas.openxmlformats.org/officeDocument/2006/relationships/header" Target="header5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2.xml"/><Relationship Id="rId18" Type="http://schemas.openxmlformats.org/officeDocument/2006/relationships/header" Target="header8.xml"/><Relationship Id="rId39" Type="http://schemas.openxmlformats.org/officeDocument/2006/relationships/header" Target="header22.xml"/><Relationship Id="rId34" Type="http://schemas.openxmlformats.org/officeDocument/2006/relationships/footer" Target="footer9.xml"/><Relationship Id="rId50" Type="http://schemas.openxmlformats.org/officeDocument/2006/relationships/header" Target="header29.xml"/><Relationship Id="rId55" Type="http://schemas.openxmlformats.org/officeDocument/2006/relationships/footer" Target="footer16.xml"/><Relationship Id="rId76" Type="http://schemas.openxmlformats.org/officeDocument/2006/relationships/footer" Target="footer23.xml"/><Relationship Id="rId7" Type="http://schemas.openxmlformats.org/officeDocument/2006/relationships/endnotes" Target="endnotes.xml"/><Relationship Id="rId71" Type="http://schemas.openxmlformats.org/officeDocument/2006/relationships/header" Target="header43.xm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header" Target="header15.xml"/><Relationship Id="rId24" Type="http://schemas.openxmlformats.org/officeDocument/2006/relationships/header" Target="header12.xml"/><Relationship Id="rId40" Type="http://schemas.openxmlformats.org/officeDocument/2006/relationships/footer" Target="footer11.xml"/><Relationship Id="rId45" Type="http://schemas.openxmlformats.org/officeDocument/2006/relationships/header" Target="header26.xml"/><Relationship Id="rId66" Type="http://schemas.openxmlformats.org/officeDocument/2006/relationships/header" Target="header40.xml"/><Relationship Id="rId87" Type="http://schemas.openxmlformats.org/officeDocument/2006/relationships/header" Target="header54.xml"/><Relationship Id="rId61" Type="http://schemas.openxmlformats.org/officeDocument/2006/relationships/footer" Target="footer18.xml"/><Relationship Id="rId82" Type="http://schemas.openxmlformats.org/officeDocument/2006/relationships/footer" Target="footer25.xml"/><Relationship Id="rId19" Type="http://schemas.openxmlformats.org/officeDocument/2006/relationships/footer" Target="footer4.xml"/><Relationship Id="rId14" Type="http://schemas.openxmlformats.org/officeDocument/2006/relationships/header" Target="header5.xml"/><Relationship Id="rId30" Type="http://schemas.openxmlformats.org/officeDocument/2006/relationships/header" Target="header16.xml"/><Relationship Id="rId35" Type="http://schemas.openxmlformats.org/officeDocument/2006/relationships/header" Target="header19.xml"/><Relationship Id="rId56" Type="http://schemas.openxmlformats.org/officeDocument/2006/relationships/header" Target="header33.xml"/><Relationship Id="rId77" Type="http://schemas.openxmlformats.org/officeDocument/2006/relationships/header" Target="header4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filer300\MBQU3000\KIM\Bildung\WB_FB_allgemein\Vorlage_ICU_Teilnehmendenliste%20T&#252;rkis.dotx" TargetMode="External"/></Relationships>
</file>

<file path=word/theme/theme1.xml><?xml version="1.0" encoding="utf-8"?>
<a:theme xmlns:a="http://schemas.openxmlformats.org/drawingml/2006/main" name="Larissa-Design">
  <a:themeElements>
    <a:clrScheme name="Inselgruppe">
      <a:dk1>
        <a:sysClr val="windowText" lastClr="000000"/>
      </a:dk1>
      <a:lt1>
        <a:sysClr val="window" lastClr="FFFFFF"/>
      </a:lt1>
      <a:dk2>
        <a:srgbClr val="667079"/>
      </a:dk2>
      <a:lt2>
        <a:srgbClr val="DFE2E4"/>
      </a:lt2>
      <a:accent1>
        <a:srgbClr val="CB0773"/>
      </a:accent1>
      <a:accent2>
        <a:srgbClr val="95C11F"/>
      </a:accent2>
      <a:accent3>
        <a:srgbClr val="27348B"/>
      </a:accent3>
      <a:accent4>
        <a:srgbClr val="EA9200"/>
      </a:accent4>
      <a:accent5>
        <a:srgbClr val="00946C"/>
      </a:accent5>
      <a:accent6>
        <a:srgbClr val="6CA5DA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73F4C-8851-4350-8C92-E45B773F5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Vorlage_ICU_Teilnehmendenliste Türkis</Template>
  <TotalTime>0</TotalTime>
  <Pages>56</Pages>
  <Words>2984</Words>
  <Characters>18805</Characters>
  <Application>Microsoft Office Word</Application>
  <DocSecurity>0</DocSecurity>
  <Lines>156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VORLAGENBAUER.ch</Company>
  <LinksUpToDate>false</LinksUpToDate>
  <CharactersWithSpaces>21746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Neuhaus, Marianne</dc:creator>
  <cp:lastModifiedBy>Lehmann, Petra</cp:lastModifiedBy>
  <cp:revision>6</cp:revision>
  <cp:lastPrinted>2026-06-09T14:39:00Z</cp:lastPrinted>
  <dcterms:created xsi:type="dcterms:W3CDTF">2026-07-28T13:35:00Z</dcterms:created>
  <dcterms:modified xsi:type="dcterms:W3CDTF">2026-07-28T13:45:00Z</dcterms:modified>
</cp:coreProperties>
</file>