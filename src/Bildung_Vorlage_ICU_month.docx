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9E156" w14:textId="609D7186" w:rsidR="00EE28A6" w:rsidRDefault="00EE28A6" w:rsidP="00802061">
      <w:pPr>
        <w:tabs>
          <w:tab w:val="right" w:pos="13011"/>
        </w:tabs>
        <w:spacing w:before="40" w:after="240" w:line="240" w:lineRule="auto"/>
        <w:ind w:left="-1559" w:right="-284"/>
        <w:rPr>
          <w:b/>
          <w:sz w:val="24"/>
          <w:szCs w:val="24"/>
        </w:rPr>
      </w:pPr>
      <w:r>
        <w:rPr>
          <w:b/>
          <w:sz w:val="24"/>
          <w:szCs w:val="24"/>
        </w:rPr>
        <w:t>Weiter</w:t>
      </w:r>
      <w:r w:rsidRPr="00A81148">
        <w:rPr>
          <w:b/>
          <w:sz w:val="24"/>
          <w:szCs w:val="24"/>
        </w:rPr>
        <w:t>- und Fortbildung</w:t>
      </w:r>
      <w:r>
        <w:rPr>
          <w:b/>
          <w:sz w:val="24"/>
          <w:szCs w:val="24"/>
        </w:rPr>
        <w:t>en</w:t>
      </w:r>
      <w:r w:rsidR="001E05C3">
        <w:rPr>
          <w:b/>
          <w:sz w:val="24"/>
          <w:szCs w:val="24"/>
        </w:rPr>
        <w:t xml:space="preserve"> sowie </w:t>
      </w:r>
      <w:r w:rsidRPr="00A81148">
        <w:rPr>
          <w:b/>
          <w:sz w:val="24"/>
          <w:szCs w:val="24"/>
        </w:rPr>
        <w:t>Fallbesprechung</w:t>
      </w:r>
      <w:r>
        <w:rPr>
          <w:b/>
          <w:sz w:val="24"/>
          <w:szCs w:val="24"/>
        </w:rPr>
        <w:t>en</w:t>
      </w:r>
      <w:r w:rsidRPr="00A81148">
        <w:rPr>
          <w:b/>
          <w:sz w:val="24"/>
          <w:szCs w:val="24"/>
        </w:rPr>
        <w:t xml:space="preserve"> Universitätsklinik für Intensivme</w:t>
      </w:r>
      <w:r w:rsidR="009601D8">
        <w:rPr>
          <w:b/>
          <w:sz w:val="24"/>
          <w:szCs w:val="24"/>
        </w:rPr>
        <w:t>di</w:t>
      </w:r>
      <w:r w:rsidRPr="00A81148">
        <w:rPr>
          <w:b/>
          <w:sz w:val="24"/>
          <w:szCs w:val="24"/>
        </w:rPr>
        <w:t>zin</w:t>
      </w:r>
      <w:r w:rsidR="00D90F07">
        <w:rPr>
          <w:b/>
          <w:sz w:val="24"/>
          <w:szCs w:val="24"/>
        </w:rPr>
        <w:tab/>
      </w:r>
      <w:r w:rsidR="005B60B3">
        <w:rPr>
          <w:b/>
          <w:color w:val="FF0000"/>
          <w:sz w:val="24"/>
          <w:szCs w:val="24"/>
        </w:rPr>
        <w:t>MONTH</w:t>
      </w:r>
    </w:p>
    <w:tbl>
      <w:tblPr>
        <w:tblStyle w:val="Tabellenraster"/>
        <w:tblW w:w="14784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702"/>
        <w:gridCol w:w="2201"/>
        <w:gridCol w:w="4874"/>
        <w:gridCol w:w="1535"/>
        <w:gridCol w:w="1118"/>
        <w:gridCol w:w="1118"/>
        <w:gridCol w:w="1118"/>
        <w:gridCol w:w="1118"/>
      </w:tblGrid>
      <w:tr w:rsidR="006E03C8" w:rsidRPr="00C94B89" w14:paraId="4802E90B" w14:textId="181E5D6C" w:rsidTr="00CD2DC3">
        <w:trPr>
          <w:trHeight w:val="451"/>
        </w:trPr>
        <w:tc>
          <w:tcPr>
            <w:tcW w:w="1702" w:type="dxa"/>
            <w:shd w:val="clear" w:color="auto" w:fill="BFBFBF" w:themeFill="background1" w:themeFillShade="BF"/>
            <w:vAlign w:val="center"/>
          </w:tcPr>
          <w:p w14:paraId="0C765CF0" w14:textId="77777777" w:rsidR="00971FF4" w:rsidRPr="00C94B89" w:rsidRDefault="00971FF4" w:rsidP="00335935">
            <w:pPr>
              <w:spacing w:line="240" w:lineRule="auto"/>
              <w:rPr>
                <w:rFonts w:cs="Arial"/>
                <w:b/>
                <w:sz w:val="16"/>
                <w:szCs w:val="16"/>
              </w:rPr>
            </w:pPr>
            <w:r w:rsidRPr="00C94B89">
              <w:rPr>
                <w:rFonts w:cs="Arial"/>
                <w:b/>
                <w:sz w:val="16"/>
                <w:szCs w:val="16"/>
              </w:rPr>
              <w:t>Datum</w:t>
            </w:r>
            <w:r>
              <w:rPr>
                <w:rFonts w:cs="Arial"/>
                <w:b/>
                <w:sz w:val="16"/>
                <w:szCs w:val="16"/>
              </w:rPr>
              <w:t xml:space="preserve"> </w:t>
            </w:r>
            <w:r w:rsidRPr="00C94B89">
              <w:rPr>
                <w:rFonts w:cs="Arial"/>
                <w:b/>
                <w:sz w:val="16"/>
                <w:szCs w:val="16"/>
              </w:rPr>
              <w:t>/</w:t>
            </w:r>
            <w:r>
              <w:rPr>
                <w:rFonts w:cs="Arial"/>
                <w:b/>
                <w:sz w:val="16"/>
                <w:szCs w:val="16"/>
              </w:rPr>
              <w:t xml:space="preserve"> </w:t>
            </w:r>
            <w:r w:rsidRPr="00C94B89">
              <w:rPr>
                <w:rFonts w:cs="Arial"/>
                <w:b/>
                <w:sz w:val="16"/>
                <w:szCs w:val="16"/>
              </w:rPr>
              <w:t>Zeit</w:t>
            </w:r>
          </w:p>
        </w:tc>
        <w:tc>
          <w:tcPr>
            <w:tcW w:w="2201" w:type="dxa"/>
            <w:shd w:val="clear" w:color="auto" w:fill="BFBFBF" w:themeFill="background1" w:themeFillShade="BF"/>
            <w:vAlign w:val="center"/>
          </w:tcPr>
          <w:p w14:paraId="33D81B9C" w14:textId="77777777" w:rsidR="00971FF4" w:rsidRPr="00C94B89" w:rsidRDefault="00971FF4" w:rsidP="00335935">
            <w:pPr>
              <w:spacing w:line="240" w:lineRule="auto"/>
              <w:rPr>
                <w:rFonts w:cs="Arial"/>
                <w:b/>
                <w:sz w:val="16"/>
                <w:szCs w:val="16"/>
              </w:rPr>
            </w:pPr>
            <w:r w:rsidRPr="00C94B89">
              <w:rPr>
                <w:rFonts w:cs="Arial"/>
                <w:b/>
                <w:sz w:val="16"/>
                <w:szCs w:val="16"/>
              </w:rPr>
              <w:t>Verantwortliche</w:t>
            </w:r>
          </w:p>
        </w:tc>
        <w:tc>
          <w:tcPr>
            <w:tcW w:w="4874" w:type="dxa"/>
            <w:shd w:val="clear" w:color="auto" w:fill="BFBFBF" w:themeFill="background1" w:themeFillShade="BF"/>
            <w:vAlign w:val="center"/>
          </w:tcPr>
          <w:p w14:paraId="04A800E6" w14:textId="77777777" w:rsidR="00971FF4" w:rsidRPr="00C94B89" w:rsidRDefault="00971FF4" w:rsidP="00335935">
            <w:pPr>
              <w:spacing w:line="240" w:lineRule="auto"/>
              <w:rPr>
                <w:rFonts w:cs="Arial"/>
                <w:b/>
                <w:sz w:val="16"/>
                <w:szCs w:val="16"/>
              </w:rPr>
            </w:pPr>
            <w:r w:rsidRPr="00C94B89">
              <w:rPr>
                <w:rFonts w:cs="Arial"/>
                <w:b/>
                <w:sz w:val="16"/>
                <w:szCs w:val="16"/>
              </w:rPr>
              <w:t>Thema</w:t>
            </w:r>
          </w:p>
        </w:tc>
        <w:tc>
          <w:tcPr>
            <w:tcW w:w="1535" w:type="dxa"/>
            <w:shd w:val="clear" w:color="auto" w:fill="BFBFBF" w:themeFill="background1" w:themeFillShade="BF"/>
            <w:vAlign w:val="center"/>
          </w:tcPr>
          <w:p w14:paraId="3C372722" w14:textId="77777777" w:rsidR="00971FF4" w:rsidRPr="00C94B89" w:rsidRDefault="00971FF4" w:rsidP="00335935">
            <w:pPr>
              <w:spacing w:line="240" w:lineRule="auto"/>
              <w:rPr>
                <w:rFonts w:cs="Arial"/>
                <w:b/>
                <w:sz w:val="16"/>
                <w:szCs w:val="16"/>
              </w:rPr>
            </w:pPr>
            <w:r w:rsidRPr="00C94B89">
              <w:rPr>
                <w:rFonts w:cs="Arial"/>
                <w:b/>
                <w:sz w:val="16"/>
                <w:szCs w:val="16"/>
              </w:rPr>
              <w:t>Ort</w:t>
            </w:r>
          </w:p>
        </w:tc>
        <w:tc>
          <w:tcPr>
            <w:tcW w:w="1118" w:type="dxa"/>
            <w:shd w:val="clear" w:color="auto" w:fill="BFBFBF" w:themeFill="background1" w:themeFillShade="BF"/>
            <w:vAlign w:val="center"/>
          </w:tcPr>
          <w:p w14:paraId="2AE52A4E" w14:textId="77777777" w:rsidR="00971FF4" w:rsidRPr="00C94B89" w:rsidRDefault="00971FF4" w:rsidP="002A7D77">
            <w:pPr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Ärzte</w:t>
            </w:r>
          </w:p>
        </w:tc>
        <w:tc>
          <w:tcPr>
            <w:tcW w:w="1118" w:type="dxa"/>
            <w:shd w:val="clear" w:color="auto" w:fill="BFBFBF" w:themeFill="background1" w:themeFillShade="BF"/>
            <w:vAlign w:val="center"/>
          </w:tcPr>
          <w:p w14:paraId="3494BBD7" w14:textId="77777777" w:rsidR="00971FF4" w:rsidRPr="00C94B89" w:rsidRDefault="00971FF4" w:rsidP="002A7D77">
            <w:pPr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Pflege ICU</w:t>
            </w:r>
          </w:p>
        </w:tc>
        <w:tc>
          <w:tcPr>
            <w:tcW w:w="1118" w:type="dxa"/>
            <w:shd w:val="clear" w:color="auto" w:fill="BFBFBF" w:themeFill="background1" w:themeFillShade="BF"/>
            <w:vAlign w:val="center"/>
          </w:tcPr>
          <w:p w14:paraId="48F70836" w14:textId="77777777" w:rsidR="00971FF4" w:rsidRPr="00C94B89" w:rsidRDefault="00971FF4" w:rsidP="002A7D77">
            <w:pPr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C94B89">
              <w:rPr>
                <w:rFonts w:cs="Arial"/>
                <w:b/>
                <w:sz w:val="16"/>
                <w:szCs w:val="16"/>
              </w:rPr>
              <w:t>Stud</w:t>
            </w:r>
            <w:r>
              <w:rPr>
                <w:rFonts w:cs="Arial"/>
                <w:b/>
                <w:sz w:val="16"/>
                <w:szCs w:val="16"/>
              </w:rPr>
              <w:t>.</w:t>
            </w:r>
            <w:r w:rsidRPr="00C94B89">
              <w:rPr>
                <w:rFonts w:cs="Arial"/>
                <w:b/>
                <w:sz w:val="16"/>
                <w:szCs w:val="16"/>
              </w:rPr>
              <w:t xml:space="preserve"> NDS</w:t>
            </w:r>
          </w:p>
        </w:tc>
        <w:tc>
          <w:tcPr>
            <w:tcW w:w="1118" w:type="dxa"/>
            <w:shd w:val="clear" w:color="auto" w:fill="BFBFBF" w:themeFill="background1" w:themeFillShade="BF"/>
            <w:vAlign w:val="center"/>
          </w:tcPr>
          <w:p w14:paraId="5FF2AEA1" w14:textId="3758B7C6" w:rsidR="00971FF4" w:rsidRPr="00C94B89" w:rsidRDefault="00971FF4" w:rsidP="00971FF4">
            <w:pPr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PA</w:t>
            </w:r>
          </w:p>
        </w:tc>
      </w:tr>
      <w:tr w:rsidR="00703416" w:rsidRPr="007B3BC5" w14:paraId="1E97AB73" w14:textId="77777777" w:rsidTr="00CD2DC3">
        <w:trPr>
          <w:trHeight w:val="532"/>
        </w:trPr>
        <w:tc>
          <w:tcPr>
            <w:tcW w:w="1702" w:type="dxa"/>
            <w:vAlign w:val="center"/>
          </w:tcPr>
          <w:p w14:paraId="348941DA" w14:textId="5C38374D" w:rsidR="00703416" w:rsidRPr="00703416" w:rsidRDefault="00703416" w:rsidP="00703416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2201" w:type="dxa"/>
            <w:vAlign w:val="center"/>
          </w:tcPr>
          <w:p w14:paraId="10B0160D" w14:textId="2A961F36" w:rsidR="00703416" w:rsidRPr="00985E3F" w:rsidRDefault="00703416" w:rsidP="00703416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874" w:type="dxa"/>
            <w:vAlign w:val="center"/>
          </w:tcPr>
          <w:p w14:paraId="4E4A99A2" w14:textId="55D6C025" w:rsidR="00703416" w:rsidRPr="00985E3F" w:rsidRDefault="00703416" w:rsidP="00703416">
            <w:pPr>
              <w:spacing w:line="276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14:paraId="1EF4BC70" w14:textId="4A604A2F" w:rsidR="00703416" w:rsidRPr="00D744A6" w:rsidRDefault="00703416" w:rsidP="00703416">
            <w:pPr>
              <w:spacing w:line="276" w:lineRule="auto"/>
              <w:rPr>
                <w:bCs/>
                <w:sz w:val="16"/>
                <w:lang w:val="en-US"/>
              </w:rPr>
            </w:pPr>
          </w:p>
        </w:tc>
        <w:sdt>
          <w:sdtPr>
            <w:rPr>
              <w:rFonts w:ascii="MS Gothic" w:eastAsia="MS Gothic" w:hAnsi="MS Gothic"/>
              <w:bCs/>
              <w:sz w:val="16"/>
              <w:szCs w:val="16"/>
            </w:rPr>
            <w:id w:val="-6823670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18" w:type="dxa"/>
                <w:vAlign w:val="center"/>
              </w:tcPr>
              <w:p w14:paraId="2DEDCD56" w14:textId="1C2F18CA" w:rsidR="00703416" w:rsidRDefault="005B60B3" w:rsidP="00703416">
                <w:pPr>
                  <w:jc w:val="center"/>
                  <w:rPr>
                    <w:rFonts w:ascii="MS Gothic" w:eastAsia="MS Gothic" w:hAnsi="MS Gothic"/>
                    <w:bCs/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bCs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rFonts w:ascii="MS Gothic" w:eastAsia="MS Gothic" w:hAnsi="MS Gothic"/>
              <w:bCs/>
              <w:sz w:val="16"/>
              <w:szCs w:val="16"/>
            </w:rPr>
            <w:id w:val="67776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18" w:type="dxa"/>
                <w:vAlign w:val="center"/>
              </w:tcPr>
              <w:p w14:paraId="16EB1C02" w14:textId="1CBF09E9" w:rsidR="00703416" w:rsidRDefault="00703416" w:rsidP="00703416">
                <w:pPr>
                  <w:jc w:val="center"/>
                  <w:rPr>
                    <w:rFonts w:ascii="MS Gothic" w:eastAsia="MS Gothic" w:hAnsi="MS Gothic"/>
                    <w:bCs/>
                    <w:sz w:val="16"/>
                    <w:szCs w:val="16"/>
                  </w:rPr>
                </w:pPr>
                <w:r w:rsidRPr="000D6106">
                  <w:rPr>
                    <w:rFonts w:ascii="MS Gothic" w:eastAsia="MS Gothic" w:hAnsi="MS Gothic" w:cs="Segoe UI Symbol"/>
                    <w:bCs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rFonts w:ascii="MS Gothic" w:eastAsia="MS Gothic" w:hAnsi="MS Gothic"/>
              <w:bCs/>
              <w:sz w:val="16"/>
              <w:szCs w:val="16"/>
            </w:rPr>
            <w:id w:val="-1058858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18" w:type="dxa"/>
                <w:vAlign w:val="center"/>
              </w:tcPr>
              <w:p w14:paraId="549E424E" w14:textId="7001750C" w:rsidR="00703416" w:rsidRDefault="00703416" w:rsidP="00703416">
                <w:pPr>
                  <w:jc w:val="center"/>
                  <w:rPr>
                    <w:rFonts w:ascii="MS Gothic" w:eastAsia="MS Gothic" w:hAnsi="MS Gothic"/>
                    <w:bCs/>
                    <w:sz w:val="16"/>
                    <w:szCs w:val="16"/>
                  </w:rPr>
                </w:pPr>
                <w:r w:rsidRPr="000D6106">
                  <w:rPr>
                    <w:rFonts w:ascii="MS Gothic" w:eastAsia="MS Gothic" w:hAnsi="MS Gothic" w:cs="Segoe UI Symbol"/>
                    <w:bCs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rFonts w:ascii="MS Gothic" w:eastAsia="MS Gothic" w:hAnsi="MS Gothic"/>
              <w:bCs/>
              <w:sz w:val="16"/>
              <w:szCs w:val="16"/>
            </w:rPr>
            <w:id w:val="-578684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18" w:type="dxa"/>
                <w:vAlign w:val="center"/>
              </w:tcPr>
              <w:p w14:paraId="56629269" w14:textId="6D8A5226" w:rsidR="00703416" w:rsidRDefault="00703416" w:rsidP="00703416">
                <w:pPr>
                  <w:jc w:val="center"/>
                  <w:rPr>
                    <w:rFonts w:ascii="MS Gothic" w:eastAsia="MS Gothic" w:hAnsi="MS Gothic"/>
                    <w:bCs/>
                    <w:sz w:val="16"/>
                    <w:szCs w:val="16"/>
                  </w:rPr>
                </w:pPr>
                <w:r w:rsidRPr="000D6106">
                  <w:rPr>
                    <w:rFonts w:ascii="MS Gothic" w:eastAsia="MS Gothic" w:hAnsi="MS Gothic" w:hint="eastAsia"/>
                    <w:bCs/>
                    <w:sz w:val="16"/>
                    <w:szCs w:val="16"/>
                  </w:rPr>
                  <w:t>☐</w:t>
                </w:r>
              </w:p>
            </w:tc>
          </w:sdtContent>
        </w:sdt>
      </w:tr>
    </w:tbl>
    <w:p w14:paraId="3980FAF4" w14:textId="77777777" w:rsidR="00CF612C" w:rsidRDefault="00802061" w:rsidP="00CF612C">
      <w:pPr>
        <w:spacing w:before="40"/>
        <w:ind w:left="-1560" w:right="-284"/>
        <w:rPr>
          <w:sz w:val="14"/>
          <w:szCs w:val="14"/>
        </w:rPr>
      </w:pPr>
      <w:r>
        <w:rPr>
          <w:b/>
          <w:sz w:val="14"/>
          <w:szCs w:val="14"/>
        </w:rPr>
        <w:br w:type="page"/>
      </w:r>
      <w:r w:rsidR="00CF612C">
        <w:rPr>
          <w:b/>
          <w:sz w:val="14"/>
          <w:szCs w:val="14"/>
        </w:rPr>
        <w:lastRenderedPageBreak/>
        <w:t>Verteiler KIM-Intern:</w:t>
      </w:r>
      <w:r w:rsidR="00CF612C">
        <w:rPr>
          <w:sz w:val="14"/>
          <w:szCs w:val="14"/>
        </w:rPr>
        <w:t xml:space="preserve"> G_MBQU_KIM_ALLE</w:t>
      </w:r>
    </w:p>
    <w:p w14:paraId="2428293A" w14:textId="77777777" w:rsidR="00CF612C" w:rsidRDefault="00CF612C" w:rsidP="00CF612C">
      <w:pPr>
        <w:spacing w:before="40"/>
        <w:ind w:left="-1560" w:right="-284"/>
        <w:rPr>
          <w:sz w:val="14"/>
          <w:szCs w:val="14"/>
        </w:rPr>
      </w:pPr>
      <w:r>
        <w:rPr>
          <w:b/>
          <w:sz w:val="14"/>
          <w:szCs w:val="14"/>
        </w:rPr>
        <w:t>Verteiler KIM extern:</w:t>
      </w:r>
      <w:r>
        <w:rPr>
          <w:sz w:val="14"/>
          <w:szCs w:val="14"/>
        </w:rPr>
        <w:t xml:space="preserve"> werner.zgraggen@insel.ch; hubert.koessler@insel.ch; monika.mandt@insel.ch; </w:t>
      </w:r>
      <w:hyperlink r:id="rId8" w:history="1">
        <w:r>
          <w:rPr>
            <w:rStyle w:val="Hyperlink"/>
            <w:sz w:val="14"/>
            <w:szCs w:val="14"/>
          </w:rPr>
          <w:t>simone.buehler@insel.ch</w:t>
        </w:r>
      </w:hyperlink>
      <w:r>
        <w:rPr>
          <w:sz w:val="14"/>
          <w:szCs w:val="14"/>
        </w:rPr>
        <w:t>; patrick.schafer@insel.ch</w:t>
      </w:r>
    </w:p>
    <w:p w14:paraId="552435E8" w14:textId="40CB2AD1" w:rsidR="007E1AFA" w:rsidRPr="00C17625" w:rsidRDefault="007E1AFA" w:rsidP="004F7D23">
      <w:pPr>
        <w:spacing w:before="40"/>
        <w:ind w:left="-1560" w:right="-284"/>
        <w:rPr>
          <w:sz w:val="14"/>
          <w:szCs w:val="14"/>
        </w:rPr>
      </w:pPr>
      <w:r w:rsidRPr="00C9775D">
        <w:rPr>
          <w:b/>
          <w:sz w:val="14"/>
          <w:szCs w:val="14"/>
        </w:rPr>
        <w:t>Räumlichkeiten:</w:t>
      </w:r>
      <w:r w:rsidRPr="00C9775D"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Druck 11x=Verteilung wie folgt: </w:t>
      </w:r>
      <w:r w:rsidR="004F7D23" w:rsidRPr="004F7D23">
        <w:rPr>
          <w:sz w:val="14"/>
          <w:szCs w:val="14"/>
        </w:rPr>
        <w:t>Stützpunkte Pflege INO E Blau/Gelb/Grün (3x</w:t>
      </w:r>
      <w:r w:rsidR="004F7D23">
        <w:rPr>
          <w:sz w:val="14"/>
          <w:szCs w:val="14"/>
        </w:rPr>
        <w:t xml:space="preserve">) / </w:t>
      </w:r>
      <w:r w:rsidR="004F7D23" w:rsidRPr="004F7D23">
        <w:rPr>
          <w:sz w:val="14"/>
          <w:szCs w:val="14"/>
        </w:rPr>
        <w:t>Pausenraum ASH E459 (1x)</w:t>
      </w:r>
      <w:r w:rsidR="00F13D09">
        <w:rPr>
          <w:sz w:val="14"/>
          <w:szCs w:val="14"/>
        </w:rPr>
        <w:t xml:space="preserve"> </w:t>
      </w:r>
      <w:r w:rsidRPr="00C9775D">
        <w:rPr>
          <w:sz w:val="14"/>
          <w:szCs w:val="14"/>
        </w:rPr>
        <w:t xml:space="preserve">/ Rapportraum INO E218 </w:t>
      </w:r>
      <w:r>
        <w:rPr>
          <w:sz w:val="14"/>
          <w:szCs w:val="14"/>
        </w:rPr>
        <w:t xml:space="preserve">(1x) </w:t>
      </w:r>
      <w:r w:rsidRPr="00C9775D">
        <w:rPr>
          <w:sz w:val="14"/>
          <w:szCs w:val="14"/>
        </w:rPr>
        <w:t>/ Sitzungszimmer INO E220/221</w:t>
      </w:r>
      <w:r>
        <w:rPr>
          <w:sz w:val="14"/>
          <w:szCs w:val="14"/>
        </w:rPr>
        <w:t xml:space="preserve"> (1x)</w:t>
      </w:r>
      <w:r w:rsidRPr="00C9775D">
        <w:rPr>
          <w:sz w:val="14"/>
          <w:szCs w:val="14"/>
        </w:rPr>
        <w:t xml:space="preserve"> / Pausenraum INO E204</w:t>
      </w:r>
      <w:r>
        <w:rPr>
          <w:sz w:val="14"/>
          <w:szCs w:val="14"/>
        </w:rPr>
        <w:t xml:space="preserve"> (1x) / Büro Klinikadministration INO E114 (1x) / </w:t>
      </w:r>
      <w:r w:rsidRPr="00C9775D">
        <w:rPr>
          <w:sz w:val="14"/>
          <w:szCs w:val="14"/>
        </w:rPr>
        <w:t>Semi</w:t>
      </w:r>
      <w:r>
        <w:rPr>
          <w:sz w:val="14"/>
          <w:szCs w:val="14"/>
        </w:rPr>
        <w:t xml:space="preserve">narraum OPO </w:t>
      </w:r>
      <w:r w:rsidRPr="00C9775D">
        <w:rPr>
          <w:sz w:val="14"/>
          <w:szCs w:val="14"/>
        </w:rPr>
        <w:t>E123</w:t>
      </w:r>
      <w:r>
        <w:rPr>
          <w:sz w:val="14"/>
          <w:szCs w:val="14"/>
        </w:rPr>
        <w:t xml:space="preserve"> (1x) Stützpunkte ASH Zone 1+2 (2</w:t>
      </w:r>
      <w:r w:rsidRPr="004772F0">
        <w:rPr>
          <w:sz w:val="14"/>
          <w:szCs w:val="14"/>
        </w:rPr>
        <w:t xml:space="preserve">x) </w:t>
      </w:r>
    </w:p>
    <w:p w14:paraId="51F437CF" w14:textId="7FF5689B" w:rsidR="00802061" w:rsidRPr="00802061" w:rsidRDefault="00802061">
      <w:pPr>
        <w:spacing w:after="200" w:line="276" w:lineRule="auto"/>
        <w:rPr>
          <w:b/>
          <w:sz w:val="16"/>
          <w:szCs w:val="14"/>
        </w:rPr>
      </w:pPr>
    </w:p>
    <w:sectPr w:rsidR="00802061" w:rsidRPr="00802061" w:rsidSect="005E3BFA">
      <w:headerReference w:type="default" r:id="rId9"/>
      <w:footerReference w:type="default" r:id="rId10"/>
      <w:headerReference w:type="first" r:id="rId11"/>
      <w:footerReference w:type="first" r:id="rId12"/>
      <w:pgSz w:w="16838" w:h="11906" w:orient="landscape" w:code="9"/>
      <w:pgMar w:top="851" w:right="1701" w:bottom="1199" w:left="2410" w:header="397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969FB" w14:textId="77777777" w:rsidR="00345861" w:rsidRDefault="00345861" w:rsidP="00F91D37">
      <w:pPr>
        <w:spacing w:line="240" w:lineRule="auto"/>
      </w:pPr>
      <w:r>
        <w:separator/>
      </w:r>
    </w:p>
  </w:endnote>
  <w:endnote w:type="continuationSeparator" w:id="0">
    <w:p w14:paraId="4DD59FEA" w14:textId="77777777" w:rsidR="00345861" w:rsidRDefault="00345861" w:rsidP="00F91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Com 55 Roman">
    <w:altName w:val="Arial"/>
    <w:charset w:val="00"/>
    <w:family w:val="swiss"/>
    <w:pitch w:val="variable"/>
    <w:sig w:usb0="8000008F" w:usb1="10002042" w:usb2="00000000" w:usb3="00000000" w:csb0="0000009B" w:csb1="00000000"/>
  </w:font>
  <w:font w:name="DINPro-Light">
    <w:altName w:val="Arial"/>
    <w:panose1 w:val="00000000000000000000"/>
    <w:charset w:val="00"/>
    <w:family w:val="swiss"/>
    <w:notTrueType/>
    <w:pitch w:val="variable"/>
    <w:sig w:usb0="00000001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62748" w14:textId="77777777" w:rsidR="00B062D1" w:rsidRDefault="00B062D1" w:rsidP="00B062D1">
    <w:pPr>
      <w:pStyle w:val="Fuzeile"/>
      <w:spacing w:before="140" w:line="240" w:lineRule="auto"/>
      <w:ind w:left="-1559"/>
      <w:rPr>
        <w:szCs w:val="16"/>
      </w:rPr>
    </w:pPr>
    <w:r>
      <w:rPr>
        <w:b/>
        <w:szCs w:val="16"/>
      </w:rPr>
      <w:t>Inselspital</w:t>
    </w:r>
    <w:r>
      <w:rPr>
        <w:szCs w:val="16"/>
      </w:rPr>
      <w:t>, Universitätsklinik für Intensivmedizin, CH-3010 Bern</w:t>
    </w:r>
  </w:p>
  <w:p w14:paraId="634B1FAB" w14:textId="68844D68" w:rsidR="00463F7E" w:rsidRPr="00B062D1" w:rsidRDefault="00B062D1" w:rsidP="00B062D1">
    <w:pPr>
      <w:pStyle w:val="Fuzeile"/>
      <w:ind w:left="-1559"/>
    </w:pPr>
    <w:r w:rsidRPr="00970973">
      <w:rPr>
        <w:b/>
        <w:szCs w:val="16"/>
      </w:rPr>
      <w:t>Verantwortlich</w:t>
    </w:r>
    <w:r>
      <w:rPr>
        <w:b/>
        <w:szCs w:val="16"/>
      </w:rPr>
      <w:t>:</w:t>
    </w:r>
    <w:r>
      <w:rPr>
        <w:szCs w:val="16"/>
      </w:rPr>
      <w:t xml:space="preserve"> Nadja Schai / Nina </w:t>
    </w:r>
    <w:r w:rsidRPr="00C9775D">
      <w:rPr>
        <w:szCs w:val="16"/>
      </w:rPr>
      <w:t>Wegmüller / PEX /</w:t>
    </w:r>
    <w:r>
      <w:rPr>
        <w:szCs w:val="16"/>
      </w:rPr>
      <w:t xml:space="preserve"> </w:t>
    </w:r>
    <w:r>
      <w:rPr>
        <w:b/>
        <w:szCs w:val="16"/>
      </w:rPr>
      <w:t>Autor:</w:t>
    </w:r>
    <w:r>
      <w:rPr>
        <w:szCs w:val="16"/>
      </w:rPr>
      <w:t xml:space="preserve"> </w:t>
    </w:r>
    <w:proofErr w:type="spellStart"/>
    <w:r>
      <w:rPr>
        <w:szCs w:val="16"/>
      </w:rPr>
      <w:t>Klinikadminstration</w:t>
    </w:r>
    <w:proofErr w:type="spellEnd"/>
    <w:r>
      <w:rPr>
        <w:szCs w:val="16"/>
      </w:rPr>
      <w:t xml:space="preserve"> / </w:t>
    </w:r>
    <w:r w:rsidRPr="00970973">
      <w:rPr>
        <w:b/>
        <w:szCs w:val="16"/>
      </w:rPr>
      <w:t>Erstelldatum:</w:t>
    </w:r>
    <w:r>
      <w:rPr>
        <w:szCs w:val="16"/>
      </w:rPr>
      <w:t xml:space="preserve"> xx.xx.2025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F25EE" w14:textId="77777777" w:rsidR="00970973" w:rsidRDefault="00970973" w:rsidP="00970973">
    <w:pPr>
      <w:pStyle w:val="Fuzeile"/>
      <w:spacing w:before="140" w:line="240" w:lineRule="auto"/>
      <w:ind w:left="-1559"/>
      <w:rPr>
        <w:szCs w:val="16"/>
      </w:rPr>
    </w:pPr>
    <w:r>
      <w:rPr>
        <w:b/>
        <w:szCs w:val="16"/>
      </w:rPr>
      <w:t>Inselspital</w:t>
    </w:r>
    <w:r>
      <w:rPr>
        <w:szCs w:val="16"/>
      </w:rPr>
      <w:t>, Universitätsklinik für Intensivmedizin, CH-3010 Bern</w:t>
    </w:r>
  </w:p>
  <w:p w14:paraId="659F18AA" w14:textId="5C6D8AB0" w:rsidR="00C91679" w:rsidRPr="0055002A" w:rsidRDefault="00970973" w:rsidP="00970973">
    <w:pPr>
      <w:pStyle w:val="Fuzeile"/>
      <w:ind w:left="-1559"/>
    </w:pPr>
    <w:r w:rsidRPr="00970973">
      <w:rPr>
        <w:b/>
        <w:szCs w:val="16"/>
      </w:rPr>
      <w:t>Verantwortlich</w:t>
    </w:r>
    <w:r>
      <w:rPr>
        <w:b/>
        <w:szCs w:val="16"/>
      </w:rPr>
      <w:t>:</w:t>
    </w:r>
    <w:r>
      <w:rPr>
        <w:szCs w:val="16"/>
      </w:rPr>
      <w:t xml:space="preserve"> Nadja Schai / Nina </w:t>
    </w:r>
    <w:r w:rsidRPr="00C9775D">
      <w:rPr>
        <w:szCs w:val="16"/>
      </w:rPr>
      <w:t xml:space="preserve">Wegmüller / </w:t>
    </w:r>
    <w:r w:rsidR="00C9775D" w:rsidRPr="00C9775D">
      <w:rPr>
        <w:szCs w:val="16"/>
      </w:rPr>
      <w:t>PEX</w:t>
    </w:r>
    <w:r w:rsidRPr="00C9775D">
      <w:rPr>
        <w:szCs w:val="16"/>
      </w:rPr>
      <w:t xml:space="preserve"> /</w:t>
    </w:r>
    <w:r>
      <w:rPr>
        <w:szCs w:val="16"/>
      </w:rPr>
      <w:t xml:space="preserve"> </w:t>
    </w:r>
    <w:r>
      <w:rPr>
        <w:b/>
        <w:szCs w:val="16"/>
      </w:rPr>
      <w:t>Autor:</w:t>
    </w:r>
    <w:r>
      <w:rPr>
        <w:szCs w:val="16"/>
      </w:rPr>
      <w:t xml:space="preserve"> </w:t>
    </w:r>
    <w:r w:rsidR="00B062D1">
      <w:rPr>
        <w:szCs w:val="16"/>
      </w:rPr>
      <w:t>Klinikadmin</w:t>
    </w:r>
    <w:r w:rsidR="006131DB">
      <w:rPr>
        <w:szCs w:val="16"/>
      </w:rPr>
      <w:t>i</w:t>
    </w:r>
    <w:r w:rsidR="00B062D1">
      <w:rPr>
        <w:szCs w:val="16"/>
      </w:rPr>
      <w:t>stration</w:t>
    </w:r>
    <w:r>
      <w:rPr>
        <w:szCs w:val="16"/>
      </w:rPr>
      <w:t xml:space="preserve"> / </w:t>
    </w:r>
    <w:r w:rsidRPr="00970973">
      <w:rPr>
        <w:b/>
        <w:szCs w:val="16"/>
      </w:rPr>
      <w:t>Erstelldatum:</w:t>
    </w:r>
    <w:r w:rsidR="009F7376">
      <w:rPr>
        <w:szCs w:val="16"/>
      </w:rPr>
      <w:t xml:space="preserve"> </w:t>
    </w:r>
    <w:r w:rsidR="00B062D1" w:rsidRPr="0055002A">
      <w:rPr>
        <w:szCs w:val="16"/>
      </w:rPr>
      <w:t>xx.xx.2025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3CBB5" w14:textId="77777777" w:rsidR="00345861" w:rsidRDefault="00345861" w:rsidP="00F91D37">
      <w:pPr>
        <w:spacing w:line="240" w:lineRule="auto"/>
      </w:pPr>
      <w:r>
        <w:separator/>
      </w:r>
    </w:p>
  </w:footnote>
  <w:footnote w:type="continuationSeparator" w:id="0">
    <w:p w14:paraId="0CC32321" w14:textId="77777777" w:rsidR="00345861" w:rsidRDefault="00345861" w:rsidP="00F91D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14496" w:type="dxa"/>
      <w:tblInd w:w="-156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83"/>
      <w:gridCol w:w="7913"/>
    </w:tblGrid>
    <w:tr w:rsidR="0054580E" w14:paraId="53A9E6CD" w14:textId="77777777" w:rsidTr="00EE28A6">
      <w:trPr>
        <w:trHeight w:val="1757"/>
      </w:trPr>
      <w:tc>
        <w:tcPr>
          <w:tcW w:w="6583" w:type="dxa"/>
          <w:shd w:val="clear" w:color="auto" w:fill="auto"/>
        </w:tcPr>
        <w:p w14:paraId="09A3E31A" w14:textId="77777777" w:rsidR="0054580E" w:rsidRDefault="00387AE7" w:rsidP="00D7162C">
          <w:pPr>
            <w:pStyle w:val="Kopfzeile"/>
          </w:pPr>
          <w:r>
            <w:rPr>
              <w:noProof/>
              <w:lang w:eastAsia="de-CH"/>
            </w:rPr>
            <w:drawing>
              <wp:inline distT="0" distB="0" distL="0" distR="0" wp14:anchorId="61170DCF" wp14:editId="4C79A3BA">
                <wp:extent cx="3643984" cy="1062000"/>
                <wp:effectExtent l="0" t="0" r="0" b="5080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43984" cy="10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13" w:type="dxa"/>
        </w:tcPr>
        <w:p w14:paraId="6F4C0D5F" w14:textId="5F0A8C07" w:rsidR="0054580E" w:rsidRPr="0054580E" w:rsidRDefault="0054580E" w:rsidP="002949F3">
          <w:pPr>
            <w:pStyle w:val="Kopfzeile"/>
            <w:spacing w:before="40"/>
            <w:jc w:val="right"/>
            <w:rPr>
              <w:noProof/>
              <w:sz w:val="20"/>
              <w:szCs w:val="20"/>
              <w:lang w:eastAsia="de-CH"/>
            </w:rPr>
          </w:pPr>
          <w:r w:rsidRPr="0054580E">
            <w:rPr>
              <w:noProof/>
              <w:sz w:val="20"/>
              <w:szCs w:val="20"/>
              <w:lang w:eastAsia="de-CH"/>
            </w:rPr>
            <w:fldChar w:fldCharType="begin"/>
          </w:r>
          <w:r w:rsidRPr="0054580E">
            <w:rPr>
              <w:noProof/>
              <w:sz w:val="20"/>
              <w:szCs w:val="20"/>
              <w:lang w:eastAsia="de-CH"/>
            </w:rPr>
            <w:instrText xml:space="preserve"> PAGE   \* MERGEFORMAT </w:instrText>
          </w:r>
          <w:r w:rsidRPr="0054580E">
            <w:rPr>
              <w:noProof/>
              <w:sz w:val="20"/>
              <w:szCs w:val="20"/>
              <w:lang w:eastAsia="de-CH"/>
            </w:rPr>
            <w:fldChar w:fldCharType="separate"/>
          </w:r>
          <w:r w:rsidR="00EE020C"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fldChar w:fldCharType="end"/>
          </w:r>
          <w:r w:rsidRPr="0054580E">
            <w:rPr>
              <w:noProof/>
              <w:sz w:val="20"/>
              <w:szCs w:val="20"/>
              <w:lang w:eastAsia="de-CH"/>
            </w:rPr>
            <w:t>/</w:t>
          </w:r>
          <w:r w:rsidRPr="0054580E">
            <w:rPr>
              <w:noProof/>
              <w:sz w:val="20"/>
              <w:szCs w:val="20"/>
              <w:lang w:eastAsia="de-CH"/>
            </w:rPr>
            <w:fldChar w:fldCharType="begin"/>
          </w:r>
          <w:r w:rsidRPr="0054580E">
            <w:rPr>
              <w:noProof/>
              <w:sz w:val="20"/>
              <w:szCs w:val="20"/>
              <w:lang w:eastAsia="de-CH"/>
            </w:rPr>
            <w:instrText xml:space="preserve"> NUMPAGES   \* MERGEFORMAT </w:instrText>
          </w:r>
          <w:r w:rsidRPr="0054580E">
            <w:rPr>
              <w:noProof/>
              <w:sz w:val="20"/>
              <w:szCs w:val="20"/>
              <w:lang w:eastAsia="de-CH"/>
            </w:rPr>
            <w:fldChar w:fldCharType="separate"/>
          </w:r>
          <w:r w:rsidR="00EE020C">
            <w:rPr>
              <w:noProof/>
              <w:sz w:val="20"/>
              <w:szCs w:val="20"/>
              <w:lang w:eastAsia="de-CH"/>
            </w:rPr>
            <w:t>2</w:t>
          </w:r>
          <w:r w:rsidRPr="0054580E">
            <w:rPr>
              <w:noProof/>
              <w:sz w:val="20"/>
              <w:szCs w:val="20"/>
              <w:lang w:eastAsia="de-CH"/>
            </w:rPr>
            <w:fldChar w:fldCharType="end"/>
          </w:r>
        </w:p>
      </w:tc>
    </w:tr>
  </w:tbl>
  <w:p w14:paraId="380838E4" w14:textId="77777777" w:rsidR="00C91679" w:rsidRDefault="00C9167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15282" w:type="dxa"/>
      <w:tblInd w:w="-16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DC5E3" w:themeFill="accent1" w:themeFillTint="33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2355"/>
      <w:gridCol w:w="2927"/>
    </w:tblGrid>
    <w:tr w:rsidR="00C91679" w14:paraId="18A912C0" w14:textId="77777777" w:rsidTr="005E3BFA">
      <w:trPr>
        <w:trHeight w:hRule="exact" w:val="187"/>
      </w:trPr>
      <w:tc>
        <w:tcPr>
          <w:tcW w:w="12355" w:type="dxa"/>
          <w:vMerge w:val="restart"/>
          <w:shd w:val="clear" w:color="auto" w:fill="auto"/>
        </w:tcPr>
        <w:p w14:paraId="3E025861" w14:textId="77777777" w:rsidR="00C91679" w:rsidRDefault="00387AE7" w:rsidP="00EB7A96">
          <w:pPr>
            <w:pStyle w:val="Kopfzeile"/>
            <w:tabs>
              <w:tab w:val="clear" w:pos="9354"/>
            </w:tabs>
          </w:pPr>
          <w:r>
            <w:rPr>
              <w:noProof/>
              <w:lang w:eastAsia="de-CH"/>
            </w:rPr>
            <w:drawing>
              <wp:inline distT="0" distB="0" distL="0" distR="0" wp14:anchorId="718AF521" wp14:editId="7AEAD5AA">
                <wp:extent cx="3646011" cy="1062000"/>
                <wp:effectExtent l="0" t="0" r="0" b="508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46011" cy="10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7" w:type="dxa"/>
        </w:tcPr>
        <w:p w14:paraId="7B0562B7" w14:textId="77777777" w:rsidR="00C91679" w:rsidRPr="00465A94" w:rsidRDefault="00C91679" w:rsidP="00EB7A96">
          <w:pPr>
            <w:pStyle w:val="KopfzeileKlinik-Titel"/>
            <w:rPr>
              <w:sz w:val="12"/>
            </w:rPr>
          </w:pPr>
        </w:p>
      </w:tc>
    </w:tr>
    <w:tr w:rsidR="00C91679" w:rsidRPr="00BF185C" w14:paraId="5501BCF4" w14:textId="77777777" w:rsidTr="005E3BFA">
      <w:trPr>
        <w:trHeight w:hRule="exact" w:val="1376"/>
      </w:trPr>
      <w:tc>
        <w:tcPr>
          <w:tcW w:w="12355" w:type="dxa"/>
          <w:vMerge/>
          <w:shd w:val="clear" w:color="auto" w:fill="auto"/>
        </w:tcPr>
        <w:p w14:paraId="2941046D" w14:textId="77777777" w:rsidR="00C91679" w:rsidRDefault="00C91679" w:rsidP="00EB7A96">
          <w:pPr>
            <w:pStyle w:val="Kopfzeile"/>
            <w:tabs>
              <w:tab w:val="clear" w:pos="9354"/>
            </w:tabs>
            <w:rPr>
              <w:noProof/>
              <w:lang w:eastAsia="de-CH"/>
            </w:rPr>
          </w:pPr>
        </w:p>
      </w:tc>
      <w:tc>
        <w:tcPr>
          <w:tcW w:w="2927" w:type="dxa"/>
        </w:tcPr>
        <w:p w14:paraId="3E5397AC" w14:textId="48FE40AB" w:rsidR="00387AE7" w:rsidRPr="00904BC6" w:rsidRDefault="00387AE7" w:rsidP="00387AE7">
          <w:pPr>
            <w:pStyle w:val="KopfzeileKlinik-Titel"/>
          </w:pPr>
          <w:r w:rsidRPr="00904BC6">
            <w:t>Universitätsklinik für Intensivme</w:t>
          </w:r>
          <w:r w:rsidR="007E0DAE">
            <w:t>dizin</w:t>
          </w:r>
        </w:p>
        <w:p w14:paraId="27EE85AA" w14:textId="23BB9261" w:rsidR="00387AE7" w:rsidRPr="00904BC6" w:rsidRDefault="00336FF3" w:rsidP="00387AE7">
          <w:pPr>
            <w:pStyle w:val="KopfzeileKlinik-Titel"/>
            <w:rPr>
              <w:b w:val="0"/>
            </w:rPr>
          </w:pPr>
          <w:r>
            <w:rPr>
              <w:b w:val="0"/>
            </w:rPr>
            <w:t>Klinik</w:t>
          </w:r>
          <w:r w:rsidR="007E0DAE">
            <w:rPr>
              <w:b w:val="0"/>
            </w:rPr>
            <w:t>di</w:t>
          </w:r>
          <w:r>
            <w:rPr>
              <w:b w:val="0"/>
            </w:rPr>
            <w:t xml:space="preserve">rektor </w:t>
          </w:r>
          <w:r w:rsidR="00387AE7" w:rsidRPr="00904BC6">
            <w:rPr>
              <w:b w:val="0"/>
            </w:rPr>
            <w:t>und Chefarzt</w:t>
          </w:r>
        </w:p>
        <w:p w14:paraId="048A9EFB" w14:textId="77777777" w:rsidR="00C91679" w:rsidRPr="00D40B33" w:rsidRDefault="00387AE7" w:rsidP="004B5805">
          <w:pPr>
            <w:pStyle w:val="KopfzeileKlinik-Titel"/>
          </w:pPr>
          <w:r w:rsidRPr="00D40B33">
            <w:rPr>
              <w:b w:val="0"/>
            </w:rPr>
            <w:t>Prof.</w:t>
          </w:r>
          <w:r w:rsidR="00BF185C" w:rsidRPr="00D40B33">
            <w:rPr>
              <w:b w:val="0"/>
            </w:rPr>
            <w:t xml:space="preserve"> </w:t>
          </w:r>
          <w:r w:rsidRPr="00D40B33">
            <w:rPr>
              <w:b w:val="0"/>
            </w:rPr>
            <w:t>Dr.</w:t>
          </w:r>
          <w:r w:rsidR="00BF185C" w:rsidRPr="00D40B33">
            <w:rPr>
              <w:b w:val="0"/>
            </w:rPr>
            <w:t xml:space="preserve"> </w:t>
          </w:r>
          <w:r w:rsidRPr="00D40B33">
            <w:rPr>
              <w:b w:val="0"/>
            </w:rPr>
            <w:t xml:space="preserve">med. </w:t>
          </w:r>
          <w:r w:rsidR="004B5805" w:rsidRPr="00D40B33">
            <w:rPr>
              <w:b w:val="0"/>
            </w:rPr>
            <w:t>Joerg C. Schefold</w:t>
          </w:r>
        </w:p>
      </w:tc>
    </w:tr>
  </w:tbl>
  <w:p w14:paraId="3EBAB834" w14:textId="77777777" w:rsidR="00C91679" w:rsidRPr="00D40B33" w:rsidRDefault="00C91679" w:rsidP="00D7151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EF6369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94C0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9ED5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812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2C4BA0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3DACE6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0EA1B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86FE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947F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FC17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C830C0"/>
    <w:multiLevelType w:val="hybridMultilevel"/>
    <w:tmpl w:val="F1D4ED3E"/>
    <w:lvl w:ilvl="0" w:tplc="0807000F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11" w15:restartNumberingAfterBreak="0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55D12"/>
    <w:multiLevelType w:val="hybridMultilevel"/>
    <w:tmpl w:val="A51EEE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13E6B"/>
    <w:multiLevelType w:val="multilevel"/>
    <w:tmpl w:val="98B28E36"/>
    <w:lvl w:ilvl="0">
      <w:start w:val="1"/>
      <w:numFmt w:val="bullet"/>
      <w:pStyle w:val="Aufzhlungszeichen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Aufzhlungszeichen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Aufzhlungszeichen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C985FA8"/>
    <w:multiLevelType w:val="hybridMultilevel"/>
    <w:tmpl w:val="FD1A9C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8D127E"/>
    <w:multiLevelType w:val="hybridMultilevel"/>
    <w:tmpl w:val="A3685F04"/>
    <w:lvl w:ilvl="0" w:tplc="7D0EF142">
      <w:start w:val="1"/>
      <w:numFmt w:val="bullet"/>
      <w:pStyle w:val="Aufzhlung"/>
      <w:lvlText w:val="–"/>
      <w:lvlJc w:val="left"/>
      <w:pPr>
        <w:ind w:left="1637" w:hanging="360"/>
      </w:pPr>
      <w:rPr>
        <w:rFonts w:ascii="DINPro-Light" w:hAnsi="DINPro-Light" w:hint="default"/>
      </w:rPr>
    </w:lvl>
    <w:lvl w:ilvl="1" w:tplc="0807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16" w15:restartNumberingAfterBreak="0">
    <w:nsid w:val="7FD325A5"/>
    <w:multiLevelType w:val="hybridMultilevel"/>
    <w:tmpl w:val="5C6AB6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449468">
    <w:abstractNumId w:val="9"/>
  </w:num>
  <w:num w:numId="2" w16cid:durableId="1011105184">
    <w:abstractNumId w:val="7"/>
  </w:num>
  <w:num w:numId="3" w16cid:durableId="2076734028">
    <w:abstractNumId w:val="6"/>
  </w:num>
  <w:num w:numId="4" w16cid:durableId="827019513">
    <w:abstractNumId w:val="5"/>
  </w:num>
  <w:num w:numId="5" w16cid:durableId="192882516">
    <w:abstractNumId w:val="4"/>
  </w:num>
  <w:num w:numId="6" w16cid:durableId="1736659989">
    <w:abstractNumId w:val="8"/>
  </w:num>
  <w:num w:numId="7" w16cid:durableId="545020837">
    <w:abstractNumId w:val="3"/>
  </w:num>
  <w:num w:numId="8" w16cid:durableId="1181701190">
    <w:abstractNumId w:val="2"/>
  </w:num>
  <w:num w:numId="9" w16cid:durableId="1239755256">
    <w:abstractNumId w:val="1"/>
  </w:num>
  <w:num w:numId="10" w16cid:durableId="2104296486">
    <w:abstractNumId w:val="0"/>
  </w:num>
  <w:num w:numId="11" w16cid:durableId="205412647">
    <w:abstractNumId w:val="14"/>
  </w:num>
  <w:num w:numId="12" w16cid:durableId="399181719">
    <w:abstractNumId w:val="13"/>
  </w:num>
  <w:num w:numId="13" w16cid:durableId="928852959">
    <w:abstractNumId w:val="12"/>
  </w:num>
  <w:num w:numId="14" w16cid:durableId="640424239">
    <w:abstractNumId w:val="16"/>
  </w:num>
  <w:num w:numId="15" w16cid:durableId="113208989">
    <w:abstractNumId w:val="15"/>
  </w:num>
  <w:num w:numId="16" w16cid:durableId="1270743473">
    <w:abstractNumId w:val="11"/>
  </w:num>
  <w:num w:numId="17" w16cid:durableId="430249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SortMethod w:val="0000"/>
  <w:defaultTabStop w:val="708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BFA"/>
    <w:rsid w:val="00002978"/>
    <w:rsid w:val="0001010F"/>
    <w:rsid w:val="00012471"/>
    <w:rsid w:val="00013A74"/>
    <w:rsid w:val="00014B55"/>
    <w:rsid w:val="000168CB"/>
    <w:rsid w:val="000266B7"/>
    <w:rsid w:val="000409C8"/>
    <w:rsid w:val="00041700"/>
    <w:rsid w:val="00043516"/>
    <w:rsid w:val="000441C4"/>
    <w:rsid w:val="000556AD"/>
    <w:rsid w:val="00063BC2"/>
    <w:rsid w:val="0006607A"/>
    <w:rsid w:val="00083CC2"/>
    <w:rsid w:val="00084AE9"/>
    <w:rsid w:val="00085089"/>
    <w:rsid w:val="00096E8E"/>
    <w:rsid w:val="000A7868"/>
    <w:rsid w:val="000B4020"/>
    <w:rsid w:val="000B595D"/>
    <w:rsid w:val="000C2BC2"/>
    <w:rsid w:val="000D325D"/>
    <w:rsid w:val="000D6106"/>
    <w:rsid w:val="000E756F"/>
    <w:rsid w:val="00105AD7"/>
    <w:rsid w:val="00106688"/>
    <w:rsid w:val="001134C7"/>
    <w:rsid w:val="00140062"/>
    <w:rsid w:val="00144122"/>
    <w:rsid w:val="0014478A"/>
    <w:rsid w:val="00145EC3"/>
    <w:rsid w:val="00154677"/>
    <w:rsid w:val="0016189E"/>
    <w:rsid w:val="00167916"/>
    <w:rsid w:val="00171FAF"/>
    <w:rsid w:val="001735EE"/>
    <w:rsid w:val="00174859"/>
    <w:rsid w:val="001A05D5"/>
    <w:rsid w:val="001A2AF0"/>
    <w:rsid w:val="001B3026"/>
    <w:rsid w:val="001B4EB1"/>
    <w:rsid w:val="001C3B0E"/>
    <w:rsid w:val="001C4714"/>
    <w:rsid w:val="001D2140"/>
    <w:rsid w:val="001D62B4"/>
    <w:rsid w:val="001D7264"/>
    <w:rsid w:val="001E05C3"/>
    <w:rsid w:val="001E581B"/>
    <w:rsid w:val="001F4B8C"/>
    <w:rsid w:val="00201B13"/>
    <w:rsid w:val="00203E7F"/>
    <w:rsid w:val="00203FAB"/>
    <w:rsid w:val="00207BDB"/>
    <w:rsid w:val="00212F0D"/>
    <w:rsid w:val="002263D6"/>
    <w:rsid w:val="0023205B"/>
    <w:rsid w:val="002369A2"/>
    <w:rsid w:val="00241135"/>
    <w:rsid w:val="00245963"/>
    <w:rsid w:val="0025773C"/>
    <w:rsid w:val="00261EF6"/>
    <w:rsid w:val="00267F71"/>
    <w:rsid w:val="00271D9C"/>
    <w:rsid w:val="00271FC2"/>
    <w:rsid w:val="00281B33"/>
    <w:rsid w:val="002949F3"/>
    <w:rsid w:val="002A57F6"/>
    <w:rsid w:val="002A7A9E"/>
    <w:rsid w:val="002A7D77"/>
    <w:rsid w:val="002B3876"/>
    <w:rsid w:val="002C3F09"/>
    <w:rsid w:val="002C507D"/>
    <w:rsid w:val="002D349B"/>
    <w:rsid w:val="002D38AE"/>
    <w:rsid w:val="002F06AA"/>
    <w:rsid w:val="00313A55"/>
    <w:rsid w:val="0032330D"/>
    <w:rsid w:val="00326A21"/>
    <w:rsid w:val="00327952"/>
    <w:rsid w:val="00333A1B"/>
    <w:rsid w:val="00335935"/>
    <w:rsid w:val="00336FF3"/>
    <w:rsid w:val="0033778A"/>
    <w:rsid w:val="00345861"/>
    <w:rsid w:val="003511F0"/>
    <w:rsid w:val="00364EE3"/>
    <w:rsid w:val="00377E7A"/>
    <w:rsid w:val="00387AE7"/>
    <w:rsid w:val="003952A1"/>
    <w:rsid w:val="003D0AA0"/>
    <w:rsid w:val="003F1A56"/>
    <w:rsid w:val="003F6688"/>
    <w:rsid w:val="003F6EF1"/>
    <w:rsid w:val="004073E3"/>
    <w:rsid w:val="0041189A"/>
    <w:rsid w:val="0041464E"/>
    <w:rsid w:val="004337DF"/>
    <w:rsid w:val="00434254"/>
    <w:rsid w:val="00457BBD"/>
    <w:rsid w:val="00463F7E"/>
    <w:rsid w:val="004647D7"/>
    <w:rsid w:val="00465A94"/>
    <w:rsid w:val="00485A70"/>
    <w:rsid w:val="00496B28"/>
    <w:rsid w:val="004A039B"/>
    <w:rsid w:val="004B4B41"/>
    <w:rsid w:val="004B5805"/>
    <w:rsid w:val="004B6087"/>
    <w:rsid w:val="004C3309"/>
    <w:rsid w:val="004D1162"/>
    <w:rsid w:val="004D179F"/>
    <w:rsid w:val="004E098A"/>
    <w:rsid w:val="004F5F2B"/>
    <w:rsid w:val="004F7D23"/>
    <w:rsid w:val="00500294"/>
    <w:rsid w:val="0050228B"/>
    <w:rsid w:val="00512175"/>
    <w:rsid w:val="005148CB"/>
    <w:rsid w:val="00517759"/>
    <w:rsid w:val="005225FB"/>
    <w:rsid w:val="00526C93"/>
    <w:rsid w:val="00527F15"/>
    <w:rsid w:val="00530DC3"/>
    <w:rsid w:val="0053475A"/>
    <w:rsid w:val="0054580E"/>
    <w:rsid w:val="0055002A"/>
    <w:rsid w:val="00554877"/>
    <w:rsid w:val="005571C9"/>
    <w:rsid w:val="005777E2"/>
    <w:rsid w:val="00591832"/>
    <w:rsid w:val="00592841"/>
    <w:rsid w:val="00597C4B"/>
    <w:rsid w:val="005B311B"/>
    <w:rsid w:val="005B60B3"/>
    <w:rsid w:val="005C4E96"/>
    <w:rsid w:val="005C7A73"/>
    <w:rsid w:val="005D0DD4"/>
    <w:rsid w:val="005E3BFA"/>
    <w:rsid w:val="005E6AAD"/>
    <w:rsid w:val="00600C58"/>
    <w:rsid w:val="00602BBD"/>
    <w:rsid w:val="006044D5"/>
    <w:rsid w:val="006131DB"/>
    <w:rsid w:val="00622FDC"/>
    <w:rsid w:val="00627052"/>
    <w:rsid w:val="006305C0"/>
    <w:rsid w:val="0063284F"/>
    <w:rsid w:val="00636537"/>
    <w:rsid w:val="0064013E"/>
    <w:rsid w:val="00640B04"/>
    <w:rsid w:val="006413DD"/>
    <w:rsid w:val="00646840"/>
    <w:rsid w:val="00653D02"/>
    <w:rsid w:val="00663010"/>
    <w:rsid w:val="0068326D"/>
    <w:rsid w:val="00686D14"/>
    <w:rsid w:val="00687ED7"/>
    <w:rsid w:val="006A1642"/>
    <w:rsid w:val="006A1DA0"/>
    <w:rsid w:val="006B28BB"/>
    <w:rsid w:val="006B72A1"/>
    <w:rsid w:val="006C6DD1"/>
    <w:rsid w:val="006C7D61"/>
    <w:rsid w:val="006E03C8"/>
    <w:rsid w:val="006E5BA2"/>
    <w:rsid w:val="006E7450"/>
    <w:rsid w:val="006E7ED9"/>
    <w:rsid w:val="006F0345"/>
    <w:rsid w:val="006F0469"/>
    <w:rsid w:val="006F2A5E"/>
    <w:rsid w:val="00703416"/>
    <w:rsid w:val="007036FB"/>
    <w:rsid w:val="00711147"/>
    <w:rsid w:val="0071447A"/>
    <w:rsid w:val="00720AE9"/>
    <w:rsid w:val="007277E3"/>
    <w:rsid w:val="00731B00"/>
    <w:rsid w:val="00734458"/>
    <w:rsid w:val="00735EDA"/>
    <w:rsid w:val="00740CB9"/>
    <w:rsid w:val="00754EA2"/>
    <w:rsid w:val="00761E5E"/>
    <w:rsid w:val="0076405D"/>
    <w:rsid w:val="00774E70"/>
    <w:rsid w:val="00786AE5"/>
    <w:rsid w:val="00796CEE"/>
    <w:rsid w:val="007A7F31"/>
    <w:rsid w:val="007B3BC5"/>
    <w:rsid w:val="007C0519"/>
    <w:rsid w:val="007D532E"/>
    <w:rsid w:val="007D5CAE"/>
    <w:rsid w:val="007E0D88"/>
    <w:rsid w:val="007E0DAE"/>
    <w:rsid w:val="007E1AFA"/>
    <w:rsid w:val="007E2491"/>
    <w:rsid w:val="007E4C40"/>
    <w:rsid w:val="007F28ED"/>
    <w:rsid w:val="007F5E42"/>
    <w:rsid w:val="00801F95"/>
    <w:rsid w:val="00802061"/>
    <w:rsid w:val="00811A27"/>
    <w:rsid w:val="00817D24"/>
    <w:rsid w:val="00827277"/>
    <w:rsid w:val="00841B44"/>
    <w:rsid w:val="008463F0"/>
    <w:rsid w:val="00853DA6"/>
    <w:rsid w:val="00856110"/>
    <w:rsid w:val="00856AEE"/>
    <w:rsid w:val="00875486"/>
    <w:rsid w:val="00883CC4"/>
    <w:rsid w:val="008865DE"/>
    <w:rsid w:val="008B7894"/>
    <w:rsid w:val="008D2184"/>
    <w:rsid w:val="008D4434"/>
    <w:rsid w:val="008D4E35"/>
    <w:rsid w:val="008E06A7"/>
    <w:rsid w:val="008E555F"/>
    <w:rsid w:val="008E673A"/>
    <w:rsid w:val="00900DBD"/>
    <w:rsid w:val="009107A9"/>
    <w:rsid w:val="009312CE"/>
    <w:rsid w:val="00933F24"/>
    <w:rsid w:val="00956C60"/>
    <w:rsid w:val="009601D8"/>
    <w:rsid w:val="009613D8"/>
    <w:rsid w:val="00970973"/>
    <w:rsid w:val="0097183E"/>
    <w:rsid w:val="00971FF4"/>
    <w:rsid w:val="00972457"/>
    <w:rsid w:val="00985E3F"/>
    <w:rsid w:val="009918AA"/>
    <w:rsid w:val="00995CBA"/>
    <w:rsid w:val="0099678C"/>
    <w:rsid w:val="009A200F"/>
    <w:rsid w:val="009A4244"/>
    <w:rsid w:val="009B0C96"/>
    <w:rsid w:val="009B3F9A"/>
    <w:rsid w:val="009C1DAA"/>
    <w:rsid w:val="009C222B"/>
    <w:rsid w:val="009C67A8"/>
    <w:rsid w:val="009D5D9C"/>
    <w:rsid w:val="009E2171"/>
    <w:rsid w:val="009E57C6"/>
    <w:rsid w:val="009F1690"/>
    <w:rsid w:val="009F7376"/>
    <w:rsid w:val="00A0364D"/>
    <w:rsid w:val="00A31581"/>
    <w:rsid w:val="00A427ED"/>
    <w:rsid w:val="00A42894"/>
    <w:rsid w:val="00A4468C"/>
    <w:rsid w:val="00A57815"/>
    <w:rsid w:val="00A6067C"/>
    <w:rsid w:val="00A62F82"/>
    <w:rsid w:val="00A65CCD"/>
    <w:rsid w:val="00A87A34"/>
    <w:rsid w:val="00A90184"/>
    <w:rsid w:val="00A926B7"/>
    <w:rsid w:val="00AA6AAA"/>
    <w:rsid w:val="00AB7B66"/>
    <w:rsid w:val="00AD36B2"/>
    <w:rsid w:val="00AE5A44"/>
    <w:rsid w:val="00AF47AE"/>
    <w:rsid w:val="00B02B9A"/>
    <w:rsid w:val="00B04086"/>
    <w:rsid w:val="00B04558"/>
    <w:rsid w:val="00B062D1"/>
    <w:rsid w:val="00B32ABB"/>
    <w:rsid w:val="00B377A6"/>
    <w:rsid w:val="00B41FD3"/>
    <w:rsid w:val="00B72D2E"/>
    <w:rsid w:val="00B803E7"/>
    <w:rsid w:val="00BA4DDE"/>
    <w:rsid w:val="00BC5857"/>
    <w:rsid w:val="00BC655F"/>
    <w:rsid w:val="00BD632E"/>
    <w:rsid w:val="00BE27E5"/>
    <w:rsid w:val="00BF1061"/>
    <w:rsid w:val="00BF185C"/>
    <w:rsid w:val="00C07B68"/>
    <w:rsid w:val="00C106F3"/>
    <w:rsid w:val="00C130D4"/>
    <w:rsid w:val="00C17625"/>
    <w:rsid w:val="00C239E9"/>
    <w:rsid w:val="00C51D2F"/>
    <w:rsid w:val="00C51DB8"/>
    <w:rsid w:val="00C73303"/>
    <w:rsid w:val="00C76E25"/>
    <w:rsid w:val="00C91679"/>
    <w:rsid w:val="00C9775D"/>
    <w:rsid w:val="00CA348A"/>
    <w:rsid w:val="00CB2CE6"/>
    <w:rsid w:val="00CC18D4"/>
    <w:rsid w:val="00CC5908"/>
    <w:rsid w:val="00CC76E9"/>
    <w:rsid w:val="00CD2DC3"/>
    <w:rsid w:val="00CF612C"/>
    <w:rsid w:val="00D05460"/>
    <w:rsid w:val="00D224BA"/>
    <w:rsid w:val="00D25A20"/>
    <w:rsid w:val="00D40478"/>
    <w:rsid w:val="00D40B33"/>
    <w:rsid w:val="00D53872"/>
    <w:rsid w:val="00D559AF"/>
    <w:rsid w:val="00D71517"/>
    <w:rsid w:val="00D7162C"/>
    <w:rsid w:val="00D73CA1"/>
    <w:rsid w:val="00D744A6"/>
    <w:rsid w:val="00D77664"/>
    <w:rsid w:val="00D84439"/>
    <w:rsid w:val="00D903AF"/>
    <w:rsid w:val="00D90F07"/>
    <w:rsid w:val="00D9415C"/>
    <w:rsid w:val="00D965EE"/>
    <w:rsid w:val="00DA348A"/>
    <w:rsid w:val="00DB6A9B"/>
    <w:rsid w:val="00DC144A"/>
    <w:rsid w:val="00E00B2C"/>
    <w:rsid w:val="00E041F2"/>
    <w:rsid w:val="00E0438B"/>
    <w:rsid w:val="00E15271"/>
    <w:rsid w:val="00E25DCD"/>
    <w:rsid w:val="00E269E1"/>
    <w:rsid w:val="00E27D95"/>
    <w:rsid w:val="00E45F13"/>
    <w:rsid w:val="00E50905"/>
    <w:rsid w:val="00E510BC"/>
    <w:rsid w:val="00E6185A"/>
    <w:rsid w:val="00E73CB2"/>
    <w:rsid w:val="00EA0F72"/>
    <w:rsid w:val="00EA59B8"/>
    <w:rsid w:val="00EB51B8"/>
    <w:rsid w:val="00EB7A96"/>
    <w:rsid w:val="00EC2182"/>
    <w:rsid w:val="00EC2DF9"/>
    <w:rsid w:val="00EE020C"/>
    <w:rsid w:val="00EE28A6"/>
    <w:rsid w:val="00EF2998"/>
    <w:rsid w:val="00EF46C9"/>
    <w:rsid w:val="00EF54FF"/>
    <w:rsid w:val="00F016BC"/>
    <w:rsid w:val="00F05273"/>
    <w:rsid w:val="00F0660B"/>
    <w:rsid w:val="00F1070C"/>
    <w:rsid w:val="00F123AE"/>
    <w:rsid w:val="00F13D09"/>
    <w:rsid w:val="00F26DF5"/>
    <w:rsid w:val="00F31AC6"/>
    <w:rsid w:val="00F32E52"/>
    <w:rsid w:val="00F33093"/>
    <w:rsid w:val="00F45CA8"/>
    <w:rsid w:val="00F47B47"/>
    <w:rsid w:val="00F55017"/>
    <w:rsid w:val="00F60AB3"/>
    <w:rsid w:val="00F60FBE"/>
    <w:rsid w:val="00F7520C"/>
    <w:rsid w:val="00F760FE"/>
    <w:rsid w:val="00F91D37"/>
    <w:rsid w:val="00F94318"/>
    <w:rsid w:val="00F9597D"/>
    <w:rsid w:val="00FA62F6"/>
    <w:rsid w:val="00FD4691"/>
    <w:rsid w:val="00FE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C0B925E"/>
  <w15:docId w15:val="{F54046AF-4B5C-4B92-AF6F-338A8AFA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D5CAE"/>
    <w:pPr>
      <w:spacing w:after="0" w:line="312" w:lineRule="auto"/>
    </w:pPr>
    <w:rPr>
      <w:rFonts w:ascii="Arial" w:eastAsia="Calibri" w:hAnsi="Arial" w:cs="Times New Roman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D36B2"/>
    <w:pPr>
      <w:keepNext/>
      <w:keepLines/>
      <w:spacing w:before="480" w:line="300" w:lineRule="atLeast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D36B2"/>
    <w:pPr>
      <w:keepNext/>
      <w:keepLines/>
      <w:spacing w:before="200" w:line="300" w:lineRule="atLeast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67916"/>
    <w:pPr>
      <w:keepNext/>
      <w:keepLines/>
      <w:spacing w:before="40" w:line="300" w:lineRule="atLeast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E510BC"/>
    <w:pPr>
      <w:keepNext/>
      <w:keepLines/>
      <w:spacing w:before="40" w:line="300" w:lineRule="atLeast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rsid w:val="00E510BC"/>
    <w:pPr>
      <w:keepNext/>
      <w:keepLines/>
      <w:spacing w:before="40" w:line="300" w:lineRule="atLeast"/>
      <w:outlineLvl w:val="4"/>
    </w:pPr>
    <w:rPr>
      <w:rFonts w:asciiTheme="majorHAnsi" w:eastAsiaTheme="majorEastAsia" w:hAnsiTheme="majorHAnsi" w:cstheme="majorBidi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E510BC"/>
    <w:pPr>
      <w:keepNext/>
      <w:keepLines/>
      <w:spacing w:before="40" w:line="300" w:lineRule="atLeast"/>
      <w:outlineLvl w:val="5"/>
    </w:pPr>
    <w:rPr>
      <w:rFonts w:asciiTheme="majorHAnsi" w:eastAsiaTheme="majorEastAsia" w:hAnsiTheme="majorHAnsi" w:cstheme="majorBidi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E510BC"/>
    <w:pPr>
      <w:keepNext/>
      <w:keepLines/>
      <w:spacing w:before="40" w:line="300" w:lineRule="atLeast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796CEE"/>
    <w:pPr>
      <w:keepNext/>
      <w:keepLines/>
      <w:spacing w:before="40" w:line="300" w:lineRule="atLeas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796CEE"/>
    <w:pPr>
      <w:keepNext/>
      <w:keepLines/>
      <w:spacing w:before="40" w:line="300" w:lineRule="atLeas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883CC4"/>
    <w:rPr>
      <w:color w:val="auto"/>
      <w:u w:val="none"/>
    </w:rPr>
  </w:style>
  <w:style w:type="paragraph" w:styleId="Kopfzeile">
    <w:name w:val="header"/>
    <w:basedOn w:val="Standard"/>
    <w:link w:val="KopfzeileZchn"/>
    <w:uiPriority w:val="99"/>
    <w:unhideWhenUsed/>
    <w:rsid w:val="00CC5908"/>
    <w:pPr>
      <w:tabs>
        <w:tab w:val="right" w:pos="9354"/>
      </w:tabs>
      <w:spacing w:line="240" w:lineRule="atLeast"/>
    </w:pPr>
    <w:rPr>
      <w:rFonts w:asciiTheme="minorHAnsi" w:eastAsiaTheme="minorHAnsi" w:hAnsiTheme="minorHAnsi" w:cstheme="minorBidi"/>
      <w:sz w:val="18"/>
    </w:rPr>
  </w:style>
  <w:style w:type="character" w:customStyle="1" w:styleId="KopfzeileZchn">
    <w:name w:val="Kopfzeile Zchn"/>
    <w:basedOn w:val="Absatz-Standardschriftart"/>
    <w:link w:val="Kopfzeile"/>
    <w:uiPriority w:val="99"/>
    <w:rsid w:val="00CC5908"/>
    <w:rPr>
      <w:sz w:val="18"/>
    </w:rPr>
  </w:style>
  <w:style w:type="paragraph" w:styleId="Fuzeile">
    <w:name w:val="footer"/>
    <w:basedOn w:val="Standard"/>
    <w:link w:val="FuzeileZchn"/>
    <w:uiPriority w:val="99"/>
    <w:unhideWhenUsed/>
    <w:rsid w:val="00CC5908"/>
    <w:pPr>
      <w:tabs>
        <w:tab w:val="center" w:pos="4536"/>
        <w:tab w:val="right" w:pos="9072"/>
      </w:tabs>
      <w:spacing w:line="220" w:lineRule="atLeast"/>
    </w:pPr>
    <w:rPr>
      <w:rFonts w:asciiTheme="minorHAnsi" w:eastAsiaTheme="minorHAnsi" w:hAnsiTheme="minorHAnsi" w:cstheme="minorBidi"/>
      <w:spacing w:val="2"/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CC5908"/>
    <w:rPr>
      <w:spacing w:val="2"/>
      <w:sz w:val="16"/>
    </w:rPr>
  </w:style>
  <w:style w:type="paragraph" w:customStyle="1" w:styleId="EinfAbs">
    <w:name w:val="[Einf. Abs.]"/>
    <w:basedOn w:val="Standard"/>
    <w:uiPriority w:val="9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enabsatz">
    <w:name w:val="List Paragraph"/>
    <w:basedOn w:val="Standard"/>
    <w:uiPriority w:val="34"/>
    <w:rsid w:val="009C67A8"/>
    <w:pPr>
      <w:spacing w:line="300" w:lineRule="atLeast"/>
      <w:ind w:left="720"/>
      <w:contextualSpacing/>
    </w:pPr>
    <w:rPr>
      <w:rFonts w:asciiTheme="minorHAnsi" w:eastAsiaTheme="minorHAnsi" w:hAnsiTheme="minorHAnsi" w:cstheme="minorBidi"/>
    </w:rPr>
  </w:style>
  <w:style w:type="paragraph" w:styleId="Aufzhlungszeichen">
    <w:name w:val="List Bullet"/>
    <w:basedOn w:val="Listenabsatz"/>
    <w:uiPriority w:val="99"/>
    <w:unhideWhenUsed/>
    <w:rsid w:val="009C67A8"/>
    <w:pPr>
      <w:numPr>
        <w:numId w:val="12"/>
      </w:numPr>
    </w:pPr>
  </w:style>
  <w:style w:type="paragraph" w:styleId="Aufzhlungszeichen2">
    <w:name w:val="List Bullet 2"/>
    <w:basedOn w:val="Listenabsatz"/>
    <w:uiPriority w:val="99"/>
    <w:unhideWhenUsed/>
    <w:rsid w:val="009C67A8"/>
    <w:pPr>
      <w:numPr>
        <w:ilvl w:val="1"/>
        <w:numId w:val="12"/>
      </w:numPr>
    </w:pPr>
  </w:style>
  <w:style w:type="paragraph" w:styleId="Aufzhlungszeichen3">
    <w:name w:val="List Bullet 3"/>
    <w:basedOn w:val="Listenabsatz"/>
    <w:uiPriority w:val="99"/>
    <w:unhideWhenUsed/>
    <w:rsid w:val="009C67A8"/>
    <w:pPr>
      <w:numPr>
        <w:ilvl w:val="2"/>
        <w:numId w:val="12"/>
      </w:numPr>
    </w:pPr>
  </w:style>
  <w:style w:type="table" w:styleId="Tabellenraster">
    <w:name w:val="Table Grid"/>
    <w:basedOn w:val="NormaleTabelle"/>
    <w:uiPriority w:val="59"/>
    <w:rsid w:val="0036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AD36B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D36B2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el">
    <w:name w:val="Title"/>
    <w:basedOn w:val="Standard"/>
    <w:next w:val="Standard"/>
    <w:link w:val="TitelZchn"/>
    <w:uiPriority w:val="10"/>
    <w:qFormat/>
    <w:rsid w:val="00AD36B2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D36B2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customStyle="1" w:styleId="Brieftitel">
    <w:name w:val="Brieftitel"/>
    <w:basedOn w:val="Standard"/>
    <w:link w:val="BrieftitelZchn"/>
    <w:uiPriority w:val="1"/>
    <w:qFormat/>
    <w:rsid w:val="0032330D"/>
    <w:pPr>
      <w:spacing w:line="300" w:lineRule="atLeast"/>
    </w:pPr>
    <w:rPr>
      <w:rFonts w:asciiTheme="majorHAnsi" w:eastAsiaTheme="minorHAnsi" w:hAnsiTheme="majorHAnsi" w:cstheme="minorBidi"/>
      <w:b/>
    </w:rPr>
  </w:style>
  <w:style w:type="character" w:customStyle="1" w:styleId="BrieftitelZchn">
    <w:name w:val="Brieftitel Zchn"/>
    <w:basedOn w:val="Absatz-Standardschriftart"/>
    <w:link w:val="Brieftitel"/>
    <w:uiPriority w:val="1"/>
    <w:rsid w:val="0032330D"/>
    <w:rPr>
      <w:rFonts w:asciiTheme="majorHAnsi" w:hAnsiTheme="majorHAnsi"/>
      <w:b/>
    </w:rPr>
  </w:style>
  <w:style w:type="paragraph" w:customStyle="1" w:styleId="Kontaktangaben">
    <w:name w:val="Kontaktangaben"/>
    <w:basedOn w:val="Standard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Tabellenraster1">
    <w:name w:val="Tabellenraster1"/>
    <w:basedOn w:val="NormaleTabelle"/>
    <w:next w:val="Tabellenraster"/>
    <w:uiPriority w:val="59"/>
    <w:rsid w:val="00E73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rsid w:val="00063BC2"/>
    <w:rPr>
      <w:rFonts w:asciiTheme="majorHAnsi" w:eastAsiaTheme="majorEastAsia" w:hAnsiTheme="majorHAnsi" w:cstheme="majorBidi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510BC"/>
    <w:rPr>
      <w:rFonts w:asciiTheme="majorHAnsi" w:eastAsiaTheme="majorEastAsia" w:hAnsiTheme="majorHAnsi" w:cstheme="majorBidi"/>
      <w:i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E510BC"/>
    <w:rPr>
      <w:rFonts w:asciiTheme="majorHAnsi" w:eastAsiaTheme="majorEastAsia" w:hAnsiTheme="majorHAnsi" w:cstheme="majorBidi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E510BC"/>
    <w:rPr>
      <w:rFonts w:asciiTheme="majorHAnsi" w:eastAsiaTheme="majorEastAsia" w:hAnsiTheme="majorHAnsi" w:cstheme="majorBidi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E510BC"/>
    <w:rPr>
      <w:rFonts w:asciiTheme="majorHAnsi" w:eastAsiaTheme="majorEastAsia" w:hAnsiTheme="majorHAnsi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796CE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796C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ufzhlung">
    <w:name w:val="Aufzählung"/>
    <w:basedOn w:val="Listenabsatz"/>
    <w:uiPriority w:val="2"/>
    <w:qFormat/>
    <w:rsid w:val="00B72D2E"/>
    <w:pPr>
      <w:numPr>
        <w:numId w:val="15"/>
      </w:numPr>
      <w:ind w:left="142" w:hanging="142"/>
    </w:pPr>
  </w:style>
  <w:style w:type="paragraph" w:customStyle="1" w:styleId="Traktandum-Text">
    <w:name w:val="Traktandum-Text"/>
    <w:basedOn w:val="Aufzhlung"/>
    <w:uiPriority w:val="8"/>
    <w:unhideWhenUsed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Aufzhlung"/>
    <w:next w:val="Traktandum-Text"/>
    <w:uiPriority w:val="7"/>
    <w:unhideWhenUsed/>
    <w:rsid w:val="00E269E1"/>
    <w:pPr>
      <w:numPr>
        <w:numId w:val="16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Standard"/>
    <w:rsid w:val="0032330D"/>
    <w:pPr>
      <w:spacing w:line="300" w:lineRule="atLeast"/>
    </w:pPr>
    <w:rPr>
      <w:rFonts w:asciiTheme="minorHAnsi" w:eastAsiaTheme="minorHAnsi" w:hAnsiTheme="minorHAnsi" w:cstheme="minorBidi"/>
      <w:vanish/>
      <w:color w:val="A6A6A6" w:themeColor="background1" w:themeShade="A6"/>
      <w:sz w:val="18"/>
      <w:szCs w:val="18"/>
    </w:rPr>
  </w:style>
  <w:style w:type="paragraph" w:customStyle="1" w:styleId="KopfzeileKlinik-Titel">
    <w:name w:val="Kopfzeile Klinik-Titel"/>
    <w:basedOn w:val="Kopfzeile"/>
    <w:next w:val="Kopfzeile"/>
    <w:rsid w:val="00CC5908"/>
    <w:rPr>
      <w:b/>
      <w:noProof/>
      <w:lang w:eastAsia="de-CH"/>
    </w:rPr>
  </w:style>
  <w:style w:type="paragraph" w:customStyle="1" w:styleId="Pagina">
    <w:name w:val="Pagina"/>
    <w:basedOn w:val="Kopfzeile"/>
    <w:qFormat/>
    <w:rsid w:val="00207BDB"/>
    <w:pPr>
      <w:ind w:right="820"/>
      <w:jc w:val="right"/>
    </w:pPr>
  </w:style>
  <w:style w:type="character" w:styleId="BesuchterLink">
    <w:name w:val="FollowedHyperlink"/>
    <w:basedOn w:val="Absatz-Standardschriftart"/>
    <w:uiPriority w:val="99"/>
    <w:semiHidden/>
    <w:unhideWhenUsed/>
    <w:rsid w:val="002C3F09"/>
    <w:rPr>
      <w:color w:val="000000" w:themeColor="followedHyperlink"/>
      <w:u w:val="non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337DF"/>
    <w:pPr>
      <w:spacing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337DF"/>
    <w:rPr>
      <w:rFonts w:ascii="Tahoma" w:hAnsi="Tahoma" w:cs="Tahoma"/>
      <w:sz w:val="16"/>
      <w:szCs w:val="16"/>
    </w:rPr>
  </w:style>
  <w:style w:type="paragraph" w:customStyle="1" w:styleId="FormatvorlageZeilenabstandGenau15pt">
    <w:name w:val="Formatvorlage Zeilenabstand:  Genau 15 pt"/>
    <w:basedOn w:val="Standard"/>
    <w:rsid w:val="00A0364D"/>
    <w:pPr>
      <w:tabs>
        <w:tab w:val="right" w:pos="8165"/>
      </w:tabs>
      <w:spacing w:line="300" w:lineRule="exact"/>
    </w:pPr>
    <w:rPr>
      <w:rFonts w:eastAsia="Times New Roman"/>
      <w:szCs w:val="20"/>
      <w:lang w:eastAsia="de-CH"/>
    </w:rPr>
  </w:style>
  <w:style w:type="character" w:styleId="Platzhaltertext">
    <w:name w:val="Placeholder Text"/>
    <w:basedOn w:val="Absatz-Standardschriftart"/>
    <w:uiPriority w:val="99"/>
    <w:semiHidden/>
    <w:rsid w:val="00A0364D"/>
    <w:rPr>
      <w:color w:val="80808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D214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D2140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D2140"/>
    <w:rPr>
      <w:rFonts w:ascii="Arial" w:eastAsia="Calibri" w:hAnsi="Arial" w:cs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D214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D2140"/>
    <w:rPr>
      <w:rFonts w:ascii="Arial" w:eastAsia="Calibri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5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mone.buehler@insel.ch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Larissa-Design">
  <a:themeElements>
    <a:clrScheme name="Inselgruppe">
      <a:dk1>
        <a:sysClr val="windowText" lastClr="000000"/>
      </a:dk1>
      <a:lt1>
        <a:sysClr val="window" lastClr="FFFFFF"/>
      </a:lt1>
      <a:dk2>
        <a:srgbClr val="667079"/>
      </a:dk2>
      <a:lt2>
        <a:srgbClr val="DFE2E4"/>
      </a:lt2>
      <a:accent1>
        <a:srgbClr val="CB0773"/>
      </a:accent1>
      <a:accent2>
        <a:srgbClr val="95C11F"/>
      </a:accent2>
      <a:accent3>
        <a:srgbClr val="27348B"/>
      </a:accent3>
      <a:accent4>
        <a:srgbClr val="EA9200"/>
      </a:accent4>
      <a:accent5>
        <a:srgbClr val="00946C"/>
      </a:accent5>
      <a:accent6>
        <a:srgbClr val="6CA5DA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94965-C041-471D-9760-1C6C73A2F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VORLAGENBAUER.ch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Straub, Doris</dc:creator>
  <cp:keywords/>
  <dc:description/>
  <cp:lastModifiedBy>Deckarm, Sarah Alexandra Nurgasa</cp:lastModifiedBy>
  <cp:revision>7</cp:revision>
  <cp:lastPrinted>2026-03-23T07:30:00Z</cp:lastPrinted>
  <dcterms:created xsi:type="dcterms:W3CDTF">2026-03-24T14:10:00Z</dcterms:created>
  <dcterms:modified xsi:type="dcterms:W3CDTF">2026-07-21T14:37:00Z</dcterms:modified>
</cp:coreProperties>
</file>